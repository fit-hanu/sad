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Y="1177"/>
        <w:tblW w:w="0" w:type="auto"/>
        <w:tblBorders>
          <w:bottom w:val="single" w:sz="4" w:space="0" w:color="auto"/>
        </w:tblBorders>
        <w:tblLook w:val="04A0" w:firstRow="1" w:lastRow="0" w:firstColumn="1" w:lastColumn="0" w:noHBand="0" w:noVBand="1"/>
      </w:tblPr>
      <w:tblGrid>
        <w:gridCol w:w="1826"/>
        <w:gridCol w:w="7410"/>
      </w:tblGrid>
      <w:tr w:rsidR="00F6359C" w:rsidTr="000C23D5">
        <w:trPr>
          <w:trHeight w:val="1613"/>
        </w:trPr>
        <w:tc>
          <w:tcPr>
            <w:tcW w:w="1826" w:type="dxa"/>
            <w:shd w:val="clear" w:color="auto" w:fill="auto"/>
          </w:tcPr>
          <w:p w:rsidR="000C23D5" w:rsidRPr="008F290B" w:rsidRDefault="005F45BF" w:rsidP="00065D6E">
            <w:pPr>
              <w:pStyle w:val="NormalText"/>
              <w:spacing w:line="360" w:lineRule="auto"/>
              <w:rPr>
                <w:rFonts w:ascii="Arial" w:hAnsi="Arial" w:cs="Arial"/>
                <w:b/>
                <w:bCs/>
                <w:sz w:val="22"/>
                <w:szCs w:val="22"/>
              </w:rPr>
            </w:pPr>
            <w:bookmarkStart w:id="0" w:name="_Hlk82618473"/>
            <w:r w:rsidRPr="008F290B">
              <w:rPr>
                <w:rFonts w:ascii="Arial" w:hAnsi="Arial" w:cs="Arial"/>
                <w:b/>
                <w:bCs/>
                <w:noProof/>
                <w:sz w:val="22"/>
                <w:szCs w:val="22"/>
                <w:lang w:eastAsia="zh-CN"/>
              </w:rPr>
              <w:drawing>
                <wp:anchor distT="0" distB="0" distL="114300" distR="114300" simplePos="0" relativeHeight="251658240" behindDoc="1" locked="0" layoutInCell="1" allowOverlap="1">
                  <wp:simplePos x="0" y="0"/>
                  <wp:positionH relativeFrom="column">
                    <wp:posOffset>-15240</wp:posOffset>
                  </wp:positionH>
                  <wp:positionV relativeFrom="paragraph">
                    <wp:posOffset>-1332865</wp:posOffset>
                  </wp:positionV>
                  <wp:extent cx="845820" cy="89027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45820" cy="8902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410" w:type="dxa"/>
            <w:shd w:val="clear" w:color="auto" w:fill="auto"/>
          </w:tcPr>
          <w:p w:rsidR="000C23D5" w:rsidRPr="008F290B" w:rsidRDefault="005F45BF" w:rsidP="00065D6E">
            <w:pPr>
              <w:pStyle w:val="NormalText"/>
              <w:spacing w:line="360" w:lineRule="auto"/>
              <w:rPr>
                <w:rFonts w:ascii="Arial" w:hAnsi="Arial" w:cs="Arial"/>
                <w:sz w:val="28"/>
                <w:szCs w:val="28"/>
              </w:rPr>
            </w:pPr>
            <w:r w:rsidRPr="008F290B">
              <w:rPr>
                <w:rFonts w:ascii="Arial" w:hAnsi="Arial" w:cs="Arial"/>
                <w:sz w:val="28"/>
                <w:szCs w:val="28"/>
              </w:rPr>
              <w:t>Faculty of Information Technology</w:t>
            </w:r>
          </w:p>
          <w:p w:rsidR="000C23D5" w:rsidRPr="008F290B" w:rsidRDefault="000C23D5" w:rsidP="00065D6E">
            <w:pPr>
              <w:pStyle w:val="NormalText"/>
              <w:spacing w:line="360" w:lineRule="auto"/>
              <w:rPr>
                <w:rFonts w:ascii="Arial" w:hAnsi="Arial" w:cs="Arial"/>
                <w:b/>
                <w:bCs/>
                <w:sz w:val="22"/>
                <w:szCs w:val="22"/>
              </w:rPr>
            </w:pPr>
          </w:p>
          <w:p w:rsidR="000C23D5" w:rsidRPr="008F290B" w:rsidRDefault="005F45BF" w:rsidP="00065D6E">
            <w:pPr>
              <w:pStyle w:val="NormalText"/>
              <w:spacing w:line="360" w:lineRule="auto"/>
              <w:rPr>
                <w:rFonts w:ascii="Arial" w:hAnsi="Arial" w:cs="Arial"/>
                <w:b/>
                <w:bCs/>
                <w:sz w:val="40"/>
                <w:szCs w:val="40"/>
              </w:rPr>
            </w:pPr>
            <w:r w:rsidRPr="008F290B">
              <w:rPr>
                <w:rFonts w:ascii="Arial" w:hAnsi="Arial" w:cs="Arial"/>
                <w:b/>
                <w:bCs/>
                <w:sz w:val="40"/>
                <w:szCs w:val="40"/>
              </w:rPr>
              <w:t>SYSTEM ANALYSIS AND DESIGN</w:t>
            </w:r>
          </w:p>
          <w:p w:rsidR="000C23D5" w:rsidRPr="008F290B" w:rsidRDefault="005F45BF" w:rsidP="00065D6E">
            <w:pPr>
              <w:pStyle w:val="NormalText"/>
              <w:spacing w:line="360" w:lineRule="auto"/>
              <w:rPr>
                <w:rFonts w:ascii="Arial" w:hAnsi="Arial" w:cs="Arial"/>
                <w:b/>
                <w:bCs/>
                <w:sz w:val="28"/>
                <w:szCs w:val="28"/>
              </w:rPr>
            </w:pPr>
            <w:r w:rsidRPr="008F290B">
              <w:rPr>
                <w:rFonts w:ascii="Arial" w:hAnsi="Arial" w:cs="Arial"/>
                <w:b/>
                <w:bCs/>
                <w:sz w:val="28"/>
                <w:szCs w:val="28"/>
              </w:rPr>
              <w:t>Fall 2021</w:t>
            </w:r>
          </w:p>
          <w:p w:rsidR="000C23D5" w:rsidRPr="008F290B" w:rsidRDefault="000C23D5" w:rsidP="00065D6E">
            <w:pPr>
              <w:pStyle w:val="NormalText"/>
              <w:spacing w:line="360" w:lineRule="auto"/>
              <w:rPr>
                <w:rFonts w:ascii="Arial" w:hAnsi="Arial" w:cs="Arial"/>
                <w:b/>
                <w:bCs/>
                <w:sz w:val="22"/>
                <w:szCs w:val="22"/>
              </w:rPr>
            </w:pPr>
          </w:p>
        </w:tc>
      </w:tr>
      <w:bookmarkEnd w:id="0"/>
    </w:tbl>
    <w:p w:rsidR="005B2F1B" w:rsidRDefault="005B2F1B" w:rsidP="00065D6E">
      <w:pPr>
        <w:spacing w:line="360" w:lineRule="auto"/>
        <w:jc w:val="both"/>
        <w:rPr>
          <w:rFonts w:ascii="Arial" w:hAnsi="Arial" w:cs="Arial"/>
          <w:b/>
          <w:bCs/>
        </w:rPr>
      </w:pPr>
    </w:p>
    <w:p w:rsidR="005B2F1B" w:rsidRPr="00065D6E" w:rsidRDefault="005F45BF" w:rsidP="00F22750">
      <w:pPr>
        <w:pStyle w:val="Heading1"/>
      </w:pPr>
      <w:r w:rsidRPr="00762013">
        <w:t xml:space="preserve">Chapter </w:t>
      </w:r>
      <w:r w:rsidR="00762013">
        <w:t>6. Designing database</w:t>
      </w:r>
    </w:p>
    <w:p w:rsidR="00A24F69" w:rsidRPr="00AE4F27" w:rsidRDefault="005F45BF" w:rsidP="00065D6E">
      <w:pPr>
        <w:spacing w:line="360" w:lineRule="auto"/>
        <w:jc w:val="both"/>
        <w:rPr>
          <w:rFonts w:ascii="Arial" w:hAnsi="Arial" w:cs="Arial"/>
        </w:rPr>
      </w:pPr>
      <w:r w:rsidRPr="005B2F1B">
        <w:rPr>
          <w:rFonts w:ascii="Arial" w:hAnsi="Arial" w:cs="Arial"/>
          <w:b/>
          <w:bCs/>
          <w:i/>
          <w:iCs/>
        </w:rPr>
        <w:t>Exercise 1</w:t>
      </w:r>
      <w:r w:rsidRPr="00AE4F27">
        <w:rPr>
          <w:rFonts w:ascii="Arial" w:hAnsi="Arial" w:cs="Arial"/>
        </w:rPr>
        <w:t>: Give examples about some of entity and attributes in real-life</w:t>
      </w:r>
    </w:p>
    <w:p w:rsidR="00340263" w:rsidRDefault="005F45BF" w:rsidP="00065D6E">
      <w:pPr>
        <w:spacing w:line="360" w:lineRule="auto"/>
        <w:jc w:val="both"/>
        <w:rPr>
          <w:rFonts w:ascii="Arial" w:hAnsi="Arial" w:cs="Arial"/>
          <w:b/>
          <w:bCs/>
          <w:i/>
          <w:iCs/>
        </w:rPr>
      </w:pPr>
      <w:r w:rsidRPr="00065D6E">
        <w:rPr>
          <w:rFonts w:ascii="Arial" w:hAnsi="Arial" w:cs="Arial"/>
          <w:b/>
          <w:bCs/>
          <w:i/>
          <w:iCs/>
        </w:rPr>
        <w:t xml:space="preserve">Answer: </w:t>
      </w:r>
    </w:p>
    <w:p w:rsidR="00A24F69" w:rsidRDefault="005F45BF" w:rsidP="00340263">
      <w:pPr>
        <w:pStyle w:val="ListParagraph"/>
        <w:numPr>
          <w:ilvl w:val="0"/>
          <w:numId w:val="2"/>
        </w:numPr>
        <w:spacing w:line="360" w:lineRule="auto"/>
        <w:jc w:val="both"/>
        <w:rPr>
          <w:rFonts w:ascii="Arial" w:hAnsi="Arial" w:cs="Arial"/>
        </w:rPr>
      </w:pPr>
      <w:r w:rsidRPr="00340263">
        <w:rPr>
          <w:rFonts w:ascii="Arial" w:hAnsi="Arial" w:cs="Arial"/>
        </w:rPr>
        <w:t xml:space="preserve">Book: </w:t>
      </w:r>
      <w:r w:rsidRPr="00340263">
        <w:rPr>
          <w:rFonts w:ascii="Arial" w:hAnsi="Arial" w:cs="Arial"/>
          <w:b/>
          <w:bCs/>
          <w:u w:val="single"/>
        </w:rPr>
        <w:t>ISBN</w:t>
      </w:r>
      <w:r w:rsidRPr="00340263">
        <w:rPr>
          <w:rFonts w:ascii="Arial" w:hAnsi="Arial" w:cs="Arial"/>
        </w:rPr>
        <w:t>, title, publisher, version, genre</w:t>
      </w:r>
    </w:p>
    <w:p w:rsidR="00340263" w:rsidRPr="00340263" w:rsidRDefault="005F45BF" w:rsidP="00340263">
      <w:pPr>
        <w:pStyle w:val="ListParagraph"/>
        <w:numPr>
          <w:ilvl w:val="0"/>
          <w:numId w:val="2"/>
        </w:numPr>
        <w:spacing w:line="360" w:lineRule="auto"/>
        <w:jc w:val="both"/>
        <w:rPr>
          <w:rFonts w:ascii="Arial" w:hAnsi="Arial" w:cs="Arial"/>
        </w:rPr>
      </w:pPr>
      <w:r>
        <w:rPr>
          <w:rFonts w:ascii="Arial" w:hAnsi="Arial" w:cs="Arial"/>
        </w:rPr>
        <w:t xml:space="preserve">Product: </w:t>
      </w:r>
      <w:r w:rsidRPr="00340263">
        <w:rPr>
          <w:rFonts w:ascii="Arial" w:hAnsi="Arial" w:cs="Arial"/>
          <w:b/>
          <w:bCs/>
          <w:u w:val="single"/>
        </w:rPr>
        <w:t>ID</w:t>
      </w:r>
      <w:r>
        <w:rPr>
          <w:rFonts w:ascii="Arial" w:hAnsi="Arial" w:cs="Arial"/>
        </w:rPr>
        <w:t xml:space="preserve">, name, </w:t>
      </w:r>
      <w:r>
        <w:rPr>
          <w:rFonts w:ascii="Arial" w:hAnsi="Arial" w:cs="Arial"/>
        </w:rPr>
        <w:t>category, color, model</w:t>
      </w:r>
    </w:p>
    <w:p w:rsidR="000F0E92" w:rsidRPr="00AE4F27" w:rsidRDefault="005F45BF" w:rsidP="00065D6E">
      <w:pPr>
        <w:spacing w:line="360" w:lineRule="auto"/>
        <w:jc w:val="both"/>
        <w:rPr>
          <w:rFonts w:ascii="Arial" w:hAnsi="Arial" w:cs="Arial"/>
        </w:rPr>
      </w:pPr>
      <w:r w:rsidRPr="005B2F1B">
        <w:rPr>
          <w:rFonts w:ascii="Arial" w:hAnsi="Arial" w:cs="Arial"/>
          <w:b/>
          <w:bCs/>
          <w:i/>
          <w:iCs/>
        </w:rPr>
        <w:t>Exercise 2</w:t>
      </w:r>
      <w:r w:rsidRPr="00AE4F27">
        <w:rPr>
          <w:rFonts w:ascii="Arial" w:hAnsi="Arial" w:cs="Arial"/>
        </w:rPr>
        <w:t xml:space="preserve">: </w:t>
      </w:r>
      <w:r w:rsidR="00E615DB" w:rsidRPr="00AE4F27">
        <w:rPr>
          <w:rFonts w:ascii="Arial" w:hAnsi="Arial" w:cs="Arial"/>
        </w:rPr>
        <w:t>Given following context</w:t>
      </w:r>
      <w:r w:rsidR="004E48BC" w:rsidRPr="00AE4F27">
        <w:rPr>
          <w:rFonts w:ascii="Arial" w:hAnsi="Arial" w:cs="Arial"/>
        </w:rPr>
        <w:t>. Define entities and attributes only</w:t>
      </w:r>
    </w:p>
    <w:p w:rsidR="004E48BC" w:rsidRDefault="005F45BF" w:rsidP="00065D6E">
      <w:pPr>
        <w:spacing w:before="60" w:after="60" w:line="360" w:lineRule="auto"/>
        <w:jc w:val="both"/>
        <w:rPr>
          <w:rFonts w:ascii="Arial" w:hAnsi="Arial" w:cs="Arial"/>
        </w:rPr>
      </w:pPr>
      <w:r w:rsidRPr="00AE4F27">
        <w:rPr>
          <w:rFonts w:ascii="Arial" w:hAnsi="Arial" w:cs="Arial"/>
        </w:rPr>
        <w:t xml:space="preserve">A university has a large number of courses in its catalog. Attributes of COURSE include </w:t>
      </w:r>
      <w:proofErr w:type="spellStart"/>
      <w:r w:rsidRPr="00AE4F27">
        <w:rPr>
          <w:rFonts w:ascii="Arial" w:hAnsi="Arial" w:cs="Arial"/>
        </w:rPr>
        <w:t>Course_Number</w:t>
      </w:r>
      <w:proofErr w:type="spellEnd"/>
      <w:r w:rsidRPr="00AE4F27">
        <w:rPr>
          <w:rFonts w:ascii="Arial" w:hAnsi="Arial" w:cs="Arial"/>
        </w:rPr>
        <w:t xml:space="preserve"> (identifier), </w:t>
      </w:r>
      <w:proofErr w:type="spellStart"/>
      <w:r w:rsidRPr="00AE4F27">
        <w:rPr>
          <w:rFonts w:ascii="Arial" w:hAnsi="Arial" w:cs="Arial"/>
        </w:rPr>
        <w:t>Course_Name</w:t>
      </w:r>
      <w:proofErr w:type="spellEnd"/>
      <w:r w:rsidRPr="00AE4F27">
        <w:rPr>
          <w:rFonts w:ascii="Arial" w:hAnsi="Arial" w:cs="Arial"/>
        </w:rPr>
        <w:t>, and Units. Each course may have</w:t>
      </w:r>
      <w:r w:rsidRPr="00AE4F27">
        <w:rPr>
          <w:rFonts w:ascii="Arial" w:hAnsi="Arial" w:cs="Arial"/>
        </w:rPr>
        <w:t xml:space="preserve"> one or more different courses as prerequisites, or may have no prerequisites. Similarly, a particular course may be a prerequisite for any number of courses, or may not be prerequisite for any other course.</w:t>
      </w:r>
    </w:p>
    <w:p w:rsidR="0004114A" w:rsidRPr="0004114A" w:rsidRDefault="005F45BF" w:rsidP="00065D6E">
      <w:pPr>
        <w:spacing w:before="60" w:after="60" w:line="360" w:lineRule="auto"/>
        <w:jc w:val="both"/>
        <w:rPr>
          <w:rFonts w:ascii="Arial" w:hAnsi="Arial" w:cs="Arial"/>
          <w:b/>
          <w:bCs/>
          <w:i/>
          <w:iCs/>
        </w:rPr>
      </w:pPr>
      <w:r w:rsidRPr="0004114A">
        <w:rPr>
          <w:rFonts w:ascii="Arial" w:hAnsi="Arial" w:cs="Arial"/>
          <w:b/>
          <w:bCs/>
          <w:i/>
          <w:iCs/>
        </w:rPr>
        <w:t>Answer:</w:t>
      </w:r>
    </w:p>
    <w:p w:rsidR="004E48BC" w:rsidRPr="0004114A" w:rsidRDefault="005F45BF" w:rsidP="0004114A">
      <w:pPr>
        <w:pStyle w:val="ListParagraph"/>
        <w:numPr>
          <w:ilvl w:val="0"/>
          <w:numId w:val="2"/>
        </w:numPr>
        <w:spacing w:line="360" w:lineRule="auto"/>
        <w:jc w:val="both"/>
        <w:rPr>
          <w:rFonts w:ascii="Arial" w:hAnsi="Arial" w:cs="Arial"/>
        </w:rPr>
      </w:pPr>
      <w:r>
        <w:rPr>
          <w:rFonts w:ascii="Arial" w:hAnsi="Arial" w:cs="Arial"/>
        </w:rPr>
        <w:t xml:space="preserve">Course: </w:t>
      </w:r>
      <w:proofErr w:type="spellStart"/>
      <w:r>
        <w:rPr>
          <w:rFonts w:ascii="Arial" w:hAnsi="Arial" w:cs="Arial"/>
        </w:rPr>
        <w:t>course_number</w:t>
      </w:r>
      <w:proofErr w:type="spellEnd"/>
      <w:r>
        <w:rPr>
          <w:rFonts w:ascii="Arial" w:hAnsi="Arial" w:cs="Arial"/>
        </w:rPr>
        <w:t xml:space="preserve">, </w:t>
      </w:r>
      <w:proofErr w:type="spellStart"/>
      <w:r>
        <w:rPr>
          <w:rFonts w:ascii="Arial" w:hAnsi="Arial" w:cs="Arial"/>
        </w:rPr>
        <w:t>course_name</w:t>
      </w:r>
      <w:proofErr w:type="spellEnd"/>
      <w:r>
        <w:rPr>
          <w:rFonts w:ascii="Arial" w:hAnsi="Arial" w:cs="Arial"/>
        </w:rPr>
        <w:t>, unit</w:t>
      </w:r>
      <w:r>
        <w:rPr>
          <w:rFonts w:ascii="Arial" w:hAnsi="Arial" w:cs="Arial"/>
        </w:rPr>
        <w:t>s, prerequisite</w:t>
      </w:r>
    </w:p>
    <w:p w:rsidR="00C47EE2" w:rsidRPr="00AE4F27" w:rsidRDefault="005F45BF" w:rsidP="00065D6E">
      <w:pPr>
        <w:spacing w:line="360" w:lineRule="auto"/>
        <w:jc w:val="both"/>
        <w:rPr>
          <w:rFonts w:ascii="Arial" w:hAnsi="Arial" w:cs="Arial"/>
        </w:rPr>
      </w:pPr>
      <w:r w:rsidRPr="005B2F1B">
        <w:rPr>
          <w:rFonts w:ascii="Arial" w:hAnsi="Arial" w:cs="Arial"/>
          <w:b/>
          <w:bCs/>
          <w:i/>
          <w:iCs/>
        </w:rPr>
        <w:t>Exercise 3</w:t>
      </w:r>
      <w:r w:rsidRPr="00AE4F27">
        <w:rPr>
          <w:rFonts w:ascii="Arial" w:hAnsi="Arial" w:cs="Arial"/>
        </w:rPr>
        <w:t>: Define the following relationships</w:t>
      </w:r>
      <w:r w:rsidR="00F543B1" w:rsidRPr="00AE4F27">
        <w:rPr>
          <w:rFonts w:ascii="Arial" w:hAnsi="Arial" w:cs="Arial"/>
        </w:rPr>
        <w:t xml:space="preserve"> (one-to-one, one-to-many and many-to-many relationship)</w:t>
      </w:r>
      <w:r w:rsidRPr="00AE4F27">
        <w:rPr>
          <w:rFonts w:ascii="Arial" w:hAnsi="Arial" w:cs="Arial"/>
        </w:rPr>
        <w:t xml:space="preserve"> between entities</w:t>
      </w:r>
      <w:r w:rsidR="00AA4E36" w:rsidRPr="00AE4F27">
        <w:rPr>
          <w:rFonts w:ascii="Arial" w:hAnsi="Arial" w:cs="Arial"/>
        </w:rPr>
        <w:t xml:space="preserve"> and </w:t>
      </w:r>
      <w:r w:rsidR="00272A25" w:rsidRPr="00AE4F27">
        <w:rPr>
          <w:rFonts w:ascii="Arial" w:hAnsi="Arial" w:cs="Arial"/>
        </w:rPr>
        <w:t>transform into 3NF</w:t>
      </w:r>
      <w:r w:rsidR="00033935" w:rsidRPr="00AE4F27">
        <w:rPr>
          <w:rFonts w:ascii="Arial" w:hAnsi="Arial" w:cs="Arial"/>
        </w:rPr>
        <w:t xml:space="preserve"> relationship</w:t>
      </w:r>
      <w:r w:rsidR="00AA4E36" w:rsidRPr="00AE4F27">
        <w:rPr>
          <w:rFonts w:ascii="Arial" w:hAnsi="Arial" w:cs="Arial"/>
        </w:rPr>
        <w:t xml:space="preserve"> </w:t>
      </w:r>
      <w:r w:rsidR="006E1B3E" w:rsidRPr="00AE4F27">
        <w:rPr>
          <w:rFonts w:ascii="Arial" w:hAnsi="Arial" w:cs="Arial"/>
        </w:rPr>
        <w:t>entities</w:t>
      </w:r>
    </w:p>
    <w:p w:rsidR="00C47EE2" w:rsidRPr="00AE4F27" w:rsidRDefault="005F45BF" w:rsidP="00065D6E">
      <w:pPr>
        <w:pStyle w:val="ListParagraph"/>
        <w:numPr>
          <w:ilvl w:val="0"/>
          <w:numId w:val="1"/>
        </w:numPr>
        <w:spacing w:line="360" w:lineRule="auto"/>
        <w:ind w:left="426" w:hanging="426"/>
        <w:jc w:val="both"/>
        <w:rPr>
          <w:rFonts w:ascii="Arial" w:hAnsi="Arial" w:cs="Arial"/>
        </w:rPr>
      </w:pPr>
      <w:r w:rsidRPr="00AE4F27">
        <w:rPr>
          <w:rFonts w:ascii="Arial" w:hAnsi="Arial" w:cs="Arial"/>
        </w:rPr>
        <w:t>A user login has only one user information. User login includes id, usernam</w:t>
      </w:r>
      <w:r w:rsidRPr="00AE4F27">
        <w:rPr>
          <w:rFonts w:ascii="Arial" w:hAnsi="Arial" w:cs="Arial"/>
        </w:rPr>
        <w:t>e</w:t>
      </w:r>
      <w:r w:rsidR="00830FEE" w:rsidRPr="00AE4F27">
        <w:rPr>
          <w:rFonts w:ascii="Arial" w:hAnsi="Arial" w:cs="Arial"/>
        </w:rPr>
        <w:t>, email</w:t>
      </w:r>
      <w:r w:rsidRPr="00AE4F27">
        <w:rPr>
          <w:rFonts w:ascii="Arial" w:hAnsi="Arial" w:cs="Arial"/>
        </w:rPr>
        <w:t xml:space="preserve"> and password. User information includes first</w:t>
      </w:r>
      <w:r w:rsidR="003240E0" w:rsidRPr="00AE4F27">
        <w:rPr>
          <w:rFonts w:ascii="Arial" w:hAnsi="Arial" w:cs="Arial"/>
        </w:rPr>
        <w:t xml:space="preserve"> </w:t>
      </w:r>
      <w:r w:rsidRPr="00AE4F27">
        <w:rPr>
          <w:rFonts w:ascii="Arial" w:hAnsi="Arial" w:cs="Arial"/>
        </w:rPr>
        <w:t>name, last</w:t>
      </w:r>
      <w:r w:rsidR="003240E0" w:rsidRPr="00AE4F27">
        <w:rPr>
          <w:rFonts w:ascii="Arial" w:hAnsi="Arial" w:cs="Arial"/>
        </w:rPr>
        <w:t xml:space="preserve"> </w:t>
      </w:r>
      <w:r w:rsidRPr="00AE4F27">
        <w:rPr>
          <w:rFonts w:ascii="Arial" w:hAnsi="Arial" w:cs="Arial"/>
        </w:rPr>
        <w:t xml:space="preserve">name, address, </w:t>
      </w:r>
      <w:proofErr w:type="spellStart"/>
      <w:r w:rsidRPr="00AE4F27">
        <w:rPr>
          <w:rFonts w:ascii="Arial" w:hAnsi="Arial" w:cs="Arial"/>
        </w:rPr>
        <w:t>dob</w:t>
      </w:r>
      <w:proofErr w:type="spellEnd"/>
      <w:r w:rsidR="00830FEE" w:rsidRPr="00AE4F27">
        <w:rPr>
          <w:rFonts w:ascii="Arial" w:hAnsi="Arial" w:cs="Arial"/>
        </w:rPr>
        <w:t>, phone</w:t>
      </w:r>
      <w:r w:rsidR="003240E0" w:rsidRPr="00AE4F27">
        <w:rPr>
          <w:rFonts w:ascii="Arial" w:hAnsi="Arial" w:cs="Arial"/>
        </w:rPr>
        <w:t xml:space="preserve"> </w:t>
      </w:r>
      <w:r w:rsidR="00830FEE" w:rsidRPr="00AE4F27">
        <w:rPr>
          <w:rFonts w:ascii="Arial" w:hAnsi="Arial" w:cs="Arial"/>
        </w:rPr>
        <w:t>number</w:t>
      </w:r>
    </w:p>
    <w:p w:rsidR="00F543B1" w:rsidRPr="00AE4F27" w:rsidRDefault="005F45BF" w:rsidP="00065D6E">
      <w:pPr>
        <w:pStyle w:val="ListParagraph"/>
        <w:numPr>
          <w:ilvl w:val="0"/>
          <w:numId w:val="1"/>
        </w:numPr>
        <w:spacing w:line="360" w:lineRule="auto"/>
        <w:ind w:left="426" w:hanging="426"/>
        <w:jc w:val="both"/>
        <w:rPr>
          <w:rFonts w:ascii="Arial" w:hAnsi="Arial" w:cs="Arial"/>
        </w:rPr>
      </w:pPr>
      <w:r w:rsidRPr="00AE4F27">
        <w:rPr>
          <w:rFonts w:ascii="Arial" w:hAnsi="Arial" w:cs="Arial"/>
        </w:rPr>
        <w:t>A student can enroll in several course</w:t>
      </w:r>
      <w:r w:rsidR="00EF02DF" w:rsidRPr="00AE4F27">
        <w:rPr>
          <w:rFonts w:ascii="Arial" w:hAnsi="Arial" w:cs="Arial"/>
        </w:rPr>
        <w:t xml:space="preserve"> and a course </w:t>
      </w:r>
      <w:r w:rsidR="00870507" w:rsidRPr="00AE4F27">
        <w:rPr>
          <w:rFonts w:ascii="Arial" w:hAnsi="Arial" w:cs="Arial"/>
        </w:rPr>
        <w:t>have</w:t>
      </w:r>
      <w:r w:rsidR="00EF02DF" w:rsidRPr="00AE4F27">
        <w:rPr>
          <w:rFonts w:ascii="Arial" w:hAnsi="Arial" w:cs="Arial"/>
        </w:rPr>
        <w:t xml:space="preserve"> many students</w:t>
      </w:r>
      <w:r w:rsidR="00870507" w:rsidRPr="00AE4F27">
        <w:rPr>
          <w:rFonts w:ascii="Arial" w:hAnsi="Arial" w:cs="Arial"/>
        </w:rPr>
        <w:t xml:space="preserve"> enrolled</w:t>
      </w:r>
      <w:r w:rsidRPr="00AE4F27">
        <w:rPr>
          <w:rFonts w:ascii="Arial" w:hAnsi="Arial" w:cs="Arial"/>
        </w:rPr>
        <w:t>. Information of course includes</w:t>
      </w:r>
      <w:r w:rsidR="002502F6" w:rsidRPr="00AE4F27">
        <w:rPr>
          <w:rFonts w:ascii="Arial" w:hAnsi="Arial" w:cs="Arial"/>
        </w:rPr>
        <w:t xml:space="preserve"> id, course</w:t>
      </w:r>
      <w:r w:rsidR="00217C5A" w:rsidRPr="00AE4F27">
        <w:rPr>
          <w:rFonts w:ascii="Arial" w:hAnsi="Arial" w:cs="Arial"/>
        </w:rPr>
        <w:t xml:space="preserve"> </w:t>
      </w:r>
      <w:r w:rsidR="00511DDB" w:rsidRPr="00AE4F27">
        <w:rPr>
          <w:rFonts w:ascii="Arial" w:hAnsi="Arial" w:cs="Arial"/>
        </w:rPr>
        <w:t>name, course</w:t>
      </w:r>
      <w:r w:rsidR="00217C5A" w:rsidRPr="00AE4F27">
        <w:rPr>
          <w:rFonts w:ascii="Arial" w:hAnsi="Arial" w:cs="Arial"/>
        </w:rPr>
        <w:t xml:space="preserve"> </w:t>
      </w:r>
      <w:r w:rsidR="002502F6" w:rsidRPr="00AE4F27">
        <w:rPr>
          <w:rFonts w:ascii="Arial" w:hAnsi="Arial" w:cs="Arial"/>
        </w:rPr>
        <w:t>description</w:t>
      </w:r>
      <w:r w:rsidR="00217C5A" w:rsidRPr="00AE4F27">
        <w:rPr>
          <w:rFonts w:ascii="Arial" w:hAnsi="Arial" w:cs="Arial"/>
        </w:rPr>
        <w:t>. Information of student includes id, student name</w:t>
      </w:r>
      <w:r w:rsidR="005A06CE" w:rsidRPr="00AE4F27">
        <w:rPr>
          <w:rFonts w:ascii="Arial" w:hAnsi="Arial" w:cs="Arial"/>
        </w:rPr>
        <w:t xml:space="preserve">, student </w:t>
      </w:r>
      <w:proofErr w:type="spellStart"/>
      <w:r w:rsidR="005A06CE" w:rsidRPr="00AE4F27">
        <w:rPr>
          <w:rFonts w:ascii="Arial" w:hAnsi="Arial" w:cs="Arial"/>
        </w:rPr>
        <w:t>dob</w:t>
      </w:r>
      <w:proofErr w:type="spellEnd"/>
      <w:r w:rsidR="005A06CE" w:rsidRPr="00AE4F27">
        <w:rPr>
          <w:rFonts w:ascii="Arial" w:hAnsi="Arial" w:cs="Arial"/>
        </w:rPr>
        <w:t>, phone number</w:t>
      </w:r>
      <w:r w:rsidR="00EF02DF" w:rsidRPr="00AE4F27">
        <w:rPr>
          <w:rFonts w:ascii="Arial" w:hAnsi="Arial" w:cs="Arial"/>
        </w:rPr>
        <w:t xml:space="preserve">. </w:t>
      </w:r>
      <w:r w:rsidR="00E76054" w:rsidRPr="00AE4F27">
        <w:rPr>
          <w:rFonts w:ascii="Arial" w:hAnsi="Arial" w:cs="Arial"/>
        </w:rPr>
        <w:t>Each student enrolment</w:t>
      </w:r>
      <w:r w:rsidR="00EF02DF" w:rsidRPr="00AE4F27">
        <w:rPr>
          <w:rFonts w:ascii="Arial" w:hAnsi="Arial" w:cs="Arial"/>
        </w:rPr>
        <w:t xml:space="preserve"> between</w:t>
      </w:r>
      <w:r w:rsidR="007B081E" w:rsidRPr="00AE4F27">
        <w:rPr>
          <w:rFonts w:ascii="Arial" w:hAnsi="Arial" w:cs="Arial"/>
        </w:rPr>
        <w:t xml:space="preserve"> student and course contain: enrolment</w:t>
      </w:r>
      <w:r w:rsidR="009F059D" w:rsidRPr="00AE4F27">
        <w:rPr>
          <w:rFonts w:ascii="Arial" w:hAnsi="Arial" w:cs="Arial"/>
        </w:rPr>
        <w:t xml:space="preserve"> </w:t>
      </w:r>
      <w:r w:rsidR="007B081E" w:rsidRPr="00AE4F27">
        <w:rPr>
          <w:rFonts w:ascii="Arial" w:hAnsi="Arial" w:cs="Arial"/>
        </w:rPr>
        <w:t>date</w:t>
      </w:r>
      <w:r w:rsidR="00775C46" w:rsidRPr="00AE4F27">
        <w:rPr>
          <w:rFonts w:ascii="Arial" w:hAnsi="Arial" w:cs="Arial"/>
        </w:rPr>
        <w:t xml:space="preserve"> – which is the date student enrolls in specific course</w:t>
      </w:r>
      <w:r w:rsidR="00CE26BB" w:rsidRPr="00AE4F27">
        <w:rPr>
          <w:rFonts w:ascii="Arial" w:hAnsi="Arial" w:cs="Arial"/>
        </w:rPr>
        <w:t xml:space="preserve"> and mark given for that student.</w:t>
      </w:r>
    </w:p>
    <w:p w:rsidR="005A06CE" w:rsidRPr="00AE4F27" w:rsidRDefault="005F45BF" w:rsidP="00065D6E">
      <w:pPr>
        <w:pStyle w:val="ListParagraph"/>
        <w:numPr>
          <w:ilvl w:val="0"/>
          <w:numId w:val="1"/>
        </w:numPr>
        <w:spacing w:line="360" w:lineRule="auto"/>
        <w:ind w:left="426" w:hanging="426"/>
        <w:jc w:val="both"/>
        <w:rPr>
          <w:rFonts w:ascii="Arial" w:hAnsi="Arial" w:cs="Arial"/>
        </w:rPr>
      </w:pPr>
      <w:r w:rsidRPr="00AE4F27">
        <w:rPr>
          <w:rFonts w:ascii="Arial" w:hAnsi="Arial" w:cs="Arial"/>
        </w:rPr>
        <w:lastRenderedPageBreak/>
        <w:t>A phone brand has</w:t>
      </w:r>
      <w:r w:rsidRPr="00AE4F27">
        <w:rPr>
          <w:rFonts w:ascii="Arial" w:hAnsi="Arial" w:cs="Arial"/>
        </w:rPr>
        <w:t xml:space="preserve"> several phones. A phone brand has the following property: id, name</w:t>
      </w:r>
      <w:r w:rsidR="006F5C89" w:rsidRPr="00AE4F27">
        <w:rPr>
          <w:rFonts w:ascii="Arial" w:hAnsi="Arial" w:cs="Arial"/>
        </w:rPr>
        <w:t xml:space="preserve"> - such as </w:t>
      </w:r>
      <w:r w:rsidRPr="00AE4F27">
        <w:rPr>
          <w:rFonts w:ascii="Arial" w:hAnsi="Arial" w:cs="Arial"/>
        </w:rPr>
        <w:t>Apple, Samsung, Huawei</w:t>
      </w:r>
      <w:r w:rsidR="006F5C89" w:rsidRPr="00AE4F27">
        <w:rPr>
          <w:rFonts w:ascii="Arial" w:hAnsi="Arial" w:cs="Arial"/>
        </w:rPr>
        <w:t>, date established</w:t>
      </w:r>
      <w:r w:rsidR="00325982" w:rsidRPr="00AE4F27">
        <w:rPr>
          <w:rFonts w:ascii="Arial" w:hAnsi="Arial" w:cs="Arial"/>
        </w:rPr>
        <w:t xml:space="preserve">. A phone is also </w:t>
      </w:r>
      <w:proofErr w:type="gramStart"/>
      <w:r w:rsidR="00325982" w:rsidRPr="00AE4F27">
        <w:rPr>
          <w:rFonts w:ascii="Arial" w:hAnsi="Arial" w:cs="Arial"/>
        </w:rPr>
        <w:t>has</w:t>
      </w:r>
      <w:proofErr w:type="gramEnd"/>
      <w:r w:rsidR="00325982" w:rsidRPr="00AE4F27">
        <w:rPr>
          <w:rFonts w:ascii="Arial" w:hAnsi="Arial" w:cs="Arial"/>
        </w:rPr>
        <w:t xml:space="preserve"> the following proper</w:t>
      </w:r>
      <w:r w:rsidR="00AD0A41" w:rsidRPr="00AE4F27">
        <w:rPr>
          <w:rFonts w:ascii="Arial" w:hAnsi="Arial" w:cs="Arial"/>
        </w:rPr>
        <w:t>ties</w:t>
      </w:r>
      <w:r w:rsidR="00222FBE" w:rsidRPr="00AE4F27">
        <w:rPr>
          <w:rFonts w:ascii="Arial" w:hAnsi="Arial" w:cs="Arial"/>
        </w:rPr>
        <w:t xml:space="preserve">: id, phone name (Apple </w:t>
      </w:r>
      <w:proofErr w:type="spellStart"/>
      <w:r w:rsidR="00222FBE" w:rsidRPr="00AE4F27">
        <w:rPr>
          <w:rFonts w:ascii="Arial" w:hAnsi="Arial" w:cs="Arial"/>
        </w:rPr>
        <w:t>Iphone</w:t>
      </w:r>
      <w:proofErr w:type="spellEnd"/>
      <w:r w:rsidR="00222FBE" w:rsidRPr="00AE4F27">
        <w:rPr>
          <w:rFonts w:ascii="Arial" w:hAnsi="Arial" w:cs="Arial"/>
        </w:rPr>
        <w:t xml:space="preserve"> 13, Samsung Galaxy S20)</w:t>
      </w:r>
      <w:r w:rsidR="00512680" w:rsidRPr="00AE4F27">
        <w:rPr>
          <w:rFonts w:ascii="Arial" w:hAnsi="Arial" w:cs="Arial"/>
        </w:rPr>
        <w:t>, description</w:t>
      </w:r>
      <w:r w:rsidR="00A944A1" w:rsidRPr="00AE4F27">
        <w:rPr>
          <w:rFonts w:ascii="Arial" w:hAnsi="Arial" w:cs="Arial"/>
        </w:rPr>
        <w:t xml:space="preserve"> and date announced.</w:t>
      </w:r>
    </w:p>
    <w:p w:rsidR="00C47EE2" w:rsidRPr="00E14BF1" w:rsidRDefault="005F45BF" w:rsidP="00065D6E">
      <w:pPr>
        <w:spacing w:line="360" w:lineRule="auto"/>
        <w:jc w:val="both"/>
        <w:rPr>
          <w:rFonts w:ascii="Arial" w:hAnsi="Arial" w:cs="Arial"/>
          <w:b/>
          <w:bCs/>
          <w:i/>
          <w:iCs/>
        </w:rPr>
      </w:pPr>
      <w:r w:rsidRPr="00E14BF1">
        <w:rPr>
          <w:rFonts w:ascii="Arial" w:hAnsi="Arial" w:cs="Arial"/>
          <w:b/>
          <w:bCs/>
          <w:i/>
          <w:iCs/>
        </w:rPr>
        <w:t>Answ</w:t>
      </w:r>
      <w:r w:rsidRPr="00E14BF1">
        <w:rPr>
          <w:rFonts w:ascii="Arial" w:hAnsi="Arial" w:cs="Arial"/>
          <w:b/>
          <w:bCs/>
          <w:i/>
          <w:iCs/>
        </w:rPr>
        <w:t>er</w:t>
      </w:r>
      <w:r>
        <w:rPr>
          <w:rFonts w:ascii="Arial" w:hAnsi="Arial" w:cs="Arial"/>
          <w:b/>
          <w:bCs/>
          <w:i/>
          <w:iCs/>
        </w:rPr>
        <w:t>:</w:t>
      </w:r>
    </w:p>
    <w:p w:rsidR="00DC6F7C" w:rsidRDefault="00DC6F7C" w:rsidP="00065D6E">
      <w:pPr>
        <w:spacing w:line="360" w:lineRule="auto"/>
        <w:jc w:val="both"/>
        <w:rPr>
          <w:rFonts w:ascii="Arial" w:hAnsi="Arial" w:cs="Arial"/>
        </w:rPr>
      </w:pPr>
    </w:p>
    <w:p w:rsidR="00DC6F7C" w:rsidRDefault="005F45BF" w:rsidP="00065D6E">
      <w:pPr>
        <w:spacing w:line="360" w:lineRule="auto"/>
        <w:jc w:val="both"/>
        <w:rPr>
          <w:rFonts w:ascii="Arial" w:hAnsi="Arial" w:cs="Arial"/>
        </w:rPr>
      </w:pPr>
      <w:r>
        <w:rPr>
          <w:noProof/>
          <w:lang w:eastAsia="zh-CN"/>
        </w:rPr>
        <w:drawing>
          <wp:inline distT="0" distB="0" distL="0" distR="0">
            <wp:extent cx="5943600" cy="2710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8"/>
                    <a:stretch>
                      <a:fillRect/>
                    </a:stretch>
                  </pic:blipFill>
                  <pic:spPr>
                    <a:xfrm>
                      <a:off x="0" y="0"/>
                      <a:ext cx="5943600" cy="2710180"/>
                    </a:xfrm>
                    <a:prstGeom prst="rect">
                      <a:avLst/>
                    </a:prstGeom>
                  </pic:spPr>
                </pic:pic>
              </a:graphicData>
            </a:graphic>
          </wp:inline>
        </w:drawing>
      </w:r>
    </w:p>
    <w:p w:rsidR="00290568" w:rsidRDefault="005F45BF" w:rsidP="00065D6E">
      <w:pPr>
        <w:spacing w:line="360" w:lineRule="auto"/>
        <w:jc w:val="both"/>
        <w:rPr>
          <w:rFonts w:ascii="Arial" w:hAnsi="Arial" w:cs="Arial"/>
        </w:rPr>
      </w:pPr>
      <w:r>
        <w:rPr>
          <w:noProof/>
          <w:lang w:eastAsia="zh-CN"/>
        </w:rPr>
        <w:drawing>
          <wp:inline distT="0" distB="0" distL="0" distR="0">
            <wp:extent cx="5943600" cy="2962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stretch>
                      <a:fillRect/>
                    </a:stretch>
                  </pic:blipFill>
                  <pic:spPr>
                    <a:xfrm>
                      <a:off x="0" y="0"/>
                      <a:ext cx="5943600" cy="2962910"/>
                    </a:xfrm>
                    <a:prstGeom prst="rect">
                      <a:avLst/>
                    </a:prstGeom>
                  </pic:spPr>
                </pic:pic>
              </a:graphicData>
            </a:graphic>
          </wp:inline>
        </w:drawing>
      </w:r>
    </w:p>
    <w:p w:rsidR="00B3537D" w:rsidRDefault="005F45BF" w:rsidP="00065D6E">
      <w:pPr>
        <w:spacing w:line="360" w:lineRule="auto"/>
        <w:jc w:val="both"/>
        <w:rPr>
          <w:rFonts w:ascii="Arial" w:hAnsi="Arial" w:cs="Arial"/>
        </w:rPr>
      </w:pPr>
      <w:r>
        <w:rPr>
          <w:noProof/>
          <w:lang w:eastAsia="zh-CN"/>
        </w:rPr>
        <w:lastRenderedPageBreak/>
        <w:drawing>
          <wp:inline distT="0" distB="0" distL="0" distR="0">
            <wp:extent cx="5943600" cy="2202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0"/>
                    <a:stretch>
                      <a:fillRect/>
                    </a:stretch>
                  </pic:blipFill>
                  <pic:spPr>
                    <a:xfrm>
                      <a:off x="0" y="0"/>
                      <a:ext cx="5943600" cy="2202815"/>
                    </a:xfrm>
                    <a:prstGeom prst="rect">
                      <a:avLst/>
                    </a:prstGeom>
                  </pic:spPr>
                </pic:pic>
              </a:graphicData>
            </a:graphic>
          </wp:inline>
        </w:drawing>
      </w:r>
    </w:p>
    <w:p w:rsidR="00290568" w:rsidRDefault="00290568" w:rsidP="00065D6E">
      <w:pPr>
        <w:spacing w:line="360" w:lineRule="auto"/>
        <w:jc w:val="both"/>
        <w:rPr>
          <w:rFonts w:ascii="Arial" w:hAnsi="Arial" w:cs="Arial"/>
        </w:rPr>
      </w:pPr>
    </w:p>
    <w:p w:rsidR="00513BC7" w:rsidRPr="00AE4F27" w:rsidRDefault="005F45BF" w:rsidP="00065D6E">
      <w:pPr>
        <w:spacing w:line="360" w:lineRule="auto"/>
        <w:jc w:val="both"/>
        <w:rPr>
          <w:rFonts w:ascii="Arial" w:hAnsi="Arial" w:cs="Arial"/>
        </w:rPr>
      </w:pPr>
      <w:r w:rsidRPr="00AE4F27">
        <w:rPr>
          <w:rFonts w:ascii="Arial" w:hAnsi="Arial" w:cs="Arial"/>
        </w:rPr>
        <w:t xml:space="preserve">Exercise </w:t>
      </w:r>
      <w:r w:rsidR="00C47EE2" w:rsidRPr="00AE4F27">
        <w:rPr>
          <w:rFonts w:ascii="Arial" w:hAnsi="Arial" w:cs="Arial"/>
        </w:rPr>
        <w:t>4</w:t>
      </w:r>
      <w:r w:rsidRPr="00AE4F27">
        <w:rPr>
          <w:rFonts w:ascii="Arial" w:hAnsi="Arial" w:cs="Arial"/>
        </w:rPr>
        <w:t xml:space="preserve">: Define </w:t>
      </w:r>
      <w:r w:rsidR="00160B55" w:rsidRPr="00AE4F27">
        <w:rPr>
          <w:rFonts w:ascii="Arial" w:hAnsi="Arial" w:cs="Arial"/>
        </w:rPr>
        <w:t>entity</w:t>
      </w:r>
      <w:r w:rsidR="00F76F89" w:rsidRPr="00AE4F27">
        <w:rPr>
          <w:rFonts w:ascii="Arial" w:hAnsi="Arial" w:cs="Arial"/>
        </w:rPr>
        <w:t xml:space="preserve">, </w:t>
      </w:r>
      <w:r w:rsidRPr="00AE4F27">
        <w:rPr>
          <w:rFonts w:ascii="Arial" w:hAnsi="Arial" w:cs="Arial"/>
        </w:rPr>
        <w:t>relationships</w:t>
      </w:r>
      <w:r w:rsidR="00F76F89" w:rsidRPr="00AE4F27">
        <w:rPr>
          <w:rFonts w:ascii="Arial" w:hAnsi="Arial" w:cs="Arial"/>
        </w:rPr>
        <w:t xml:space="preserve"> and </w:t>
      </w:r>
      <w:r w:rsidR="000B78AF" w:rsidRPr="00AE4F27">
        <w:rPr>
          <w:rFonts w:ascii="Arial" w:hAnsi="Arial" w:cs="Arial"/>
        </w:rPr>
        <w:t>transform into 3NF</w:t>
      </w:r>
      <w:r w:rsidRPr="00AE4F27">
        <w:rPr>
          <w:rFonts w:ascii="Arial" w:hAnsi="Arial" w:cs="Arial"/>
        </w:rPr>
        <w:t xml:space="preserve"> between entities in the following context</w:t>
      </w:r>
    </w:p>
    <w:p w:rsidR="00160B55" w:rsidRPr="00AE4F27" w:rsidRDefault="005F45BF" w:rsidP="00065D6E">
      <w:pPr>
        <w:spacing w:line="360" w:lineRule="auto"/>
        <w:jc w:val="both"/>
        <w:rPr>
          <w:rFonts w:ascii="Arial" w:hAnsi="Arial" w:cs="Arial"/>
        </w:rPr>
      </w:pPr>
      <w:r w:rsidRPr="00AE4F27">
        <w:rPr>
          <w:rFonts w:ascii="Arial" w:hAnsi="Arial" w:cs="Arial"/>
        </w:rPr>
        <w:t>• Each student has an id (</w:t>
      </w:r>
      <w:proofErr w:type="spellStart"/>
      <w:r w:rsidRPr="00AE4F27">
        <w:rPr>
          <w:rFonts w:ascii="Arial" w:hAnsi="Arial" w:cs="Arial"/>
        </w:rPr>
        <w:t>sid</w:t>
      </w:r>
      <w:proofErr w:type="spellEnd"/>
      <w:r w:rsidRPr="00AE4F27">
        <w:rPr>
          <w:rFonts w:ascii="Arial" w:hAnsi="Arial" w:cs="Arial"/>
        </w:rPr>
        <w:t>), a name (</w:t>
      </w:r>
      <w:proofErr w:type="spellStart"/>
      <w:r w:rsidRPr="00AE4F27">
        <w:rPr>
          <w:rFonts w:ascii="Arial" w:hAnsi="Arial" w:cs="Arial"/>
        </w:rPr>
        <w:t>sname</w:t>
      </w:r>
      <w:proofErr w:type="spellEnd"/>
      <w:r w:rsidRPr="00AE4F27">
        <w:rPr>
          <w:rFonts w:ascii="Arial" w:hAnsi="Arial" w:cs="Arial"/>
        </w:rPr>
        <w:t xml:space="preserve">), a major study direction (major) and </w:t>
      </w:r>
      <w:proofErr w:type="gramStart"/>
      <w:r w:rsidRPr="00AE4F27">
        <w:rPr>
          <w:rFonts w:ascii="Arial" w:hAnsi="Arial" w:cs="Arial"/>
        </w:rPr>
        <w:t>an</w:t>
      </w:r>
      <w:proofErr w:type="gramEnd"/>
      <w:r w:rsidRPr="00AE4F27">
        <w:rPr>
          <w:rFonts w:ascii="Arial" w:hAnsi="Arial" w:cs="Arial"/>
        </w:rPr>
        <w:t xml:space="preserve"> date of birth(</w:t>
      </w:r>
      <w:proofErr w:type="spellStart"/>
      <w:r w:rsidRPr="00AE4F27">
        <w:rPr>
          <w:rFonts w:ascii="Arial" w:hAnsi="Arial" w:cs="Arial"/>
        </w:rPr>
        <w:t>dob</w:t>
      </w:r>
      <w:proofErr w:type="spellEnd"/>
      <w:r w:rsidRPr="00AE4F27">
        <w:rPr>
          <w:rFonts w:ascii="Arial" w:hAnsi="Arial" w:cs="Arial"/>
        </w:rPr>
        <w:t xml:space="preserve">). </w:t>
      </w:r>
    </w:p>
    <w:p w:rsidR="00160B55" w:rsidRPr="00AE4F27" w:rsidRDefault="005F45BF" w:rsidP="00065D6E">
      <w:pPr>
        <w:spacing w:line="360" w:lineRule="auto"/>
        <w:jc w:val="both"/>
        <w:rPr>
          <w:rFonts w:ascii="Arial" w:hAnsi="Arial" w:cs="Arial"/>
        </w:rPr>
      </w:pPr>
      <w:r w:rsidRPr="00AE4F27">
        <w:rPr>
          <w:rFonts w:ascii="Arial" w:hAnsi="Arial" w:cs="Arial"/>
        </w:rPr>
        <w:t xml:space="preserve">• Each course has a name </w:t>
      </w:r>
      <w:r w:rsidRPr="00AE4F27">
        <w:rPr>
          <w:rFonts w:ascii="Arial" w:hAnsi="Arial" w:cs="Arial"/>
        </w:rPr>
        <w:t>(</w:t>
      </w:r>
      <w:proofErr w:type="spellStart"/>
      <w:r w:rsidRPr="00AE4F27">
        <w:rPr>
          <w:rFonts w:ascii="Arial" w:hAnsi="Arial" w:cs="Arial"/>
        </w:rPr>
        <w:t>cname</w:t>
      </w:r>
      <w:proofErr w:type="spellEnd"/>
      <w:r w:rsidRPr="00AE4F27">
        <w:rPr>
          <w:rFonts w:ascii="Arial" w:hAnsi="Arial" w:cs="Arial"/>
        </w:rPr>
        <w:t>) and description (</w:t>
      </w:r>
      <w:proofErr w:type="spellStart"/>
      <w:r w:rsidRPr="00AE4F27">
        <w:rPr>
          <w:rFonts w:ascii="Arial" w:hAnsi="Arial" w:cs="Arial"/>
        </w:rPr>
        <w:t>cdesc</w:t>
      </w:r>
      <w:proofErr w:type="spellEnd"/>
      <w:r w:rsidRPr="00AE4F27">
        <w:rPr>
          <w:rFonts w:ascii="Arial" w:hAnsi="Arial" w:cs="Arial"/>
        </w:rPr>
        <w:t>).</w:t>
      </w:r>
    </w:p>
    <w:p w:rsidR="00160B55" w:rsidRPr="00AE4F27" w:rsidRDefault="005F45BF" w:rsidP="00065D6E">
      <w:pPr>
        <w:spacing w:line="360" w:lineRule="auto"/>
        <w:jc w:val="both"/>
        <w:rPr>
          <w:rFonts w:ascii="Arial" w:hAnsi="Arial" w:cs="Arial"/>
        </w:rPr>
      </w:pPr>
      <w:r w:rsidRPr="00AE4F27">
        <w:rPr>
          <w:rFonts w:ascii="Arial" w:hAnsi="Arial" w:cs="Arial"/>
        </w:rPr>
        <w:t>• Each faculty has an id (fid) and a name (</w:t>
      </w:r>
      <w:proofErr w:type="spellStart"/>
      <w:r w:rsidRPr="00AE4F27">
        <w:rPr>
          <w:rFonts w:ascii="Arial" w:hAnsi="Arial" w:cs="Arial"/>
        </w:rPr>
        <w:t>fname</w:t>
      </w:r>
      <w:proofErr w:type="spellEnd"/>
      <w:r w:rsidRPr="00AE4F27">
        <w:rPr>
          <w:rFonts w:ascii="Arial" w:hAnsi="Arial" w:cs="Arial"/>
        </w:rPr>
        <w:t xml:space="preserve">). </w:t>
      </w:r>
    </w:p>
    <w:p w:rsidR="00160B55" w:rsidRPr="00AE4F27" w:rsidRDefault="005F45BF" w:rsidP="00065D6E">
      <w:pPr>
        <w:spacing w:line="360" w:lineRule="auto"/>
        <w:jc w:val="both"/>
        <w:rPr>
          <w:rFonts w:ascii="Arial" w:hAnsi="Arial" w:cs="Arial"/>
        </w:rPr>
      </w:pPr>
      <w:r w:rsidRPr="00AE4F27">
        <w:rPr>
          <w:rFonts w:ascii="Arial" w:hAnsi="Arial" w:cs="Arial"/>
        </w:rPr>
        <w:t xml:space="preserve">• Students can be enrolled in several courses and for each course there exists at least one student who is enrolled in that course. </w:t>
      </w:r>
    </w:p>
    <w:p w:rsidR="00160B55" w:rsidRPr="00AE4F27" w:rsidRDefault="005F45BF" w:rsidP="00065D6E">
      <w:pPr>
        <w:spacing w:line="360" w:lineRule="auto"/>
        <w:jc w:val="both"/>
        <w:rPr>
          <w:rFonts w:ascii="Arial" w:hAnsi="Arial" w:cs="Arial"/>
        </w:rPr>
      </w:pPr>
      <w:r w:rsidRPr="00AE4F27">
        <w:rPr>
          <w:rFonts w:ascii="Arial" w:hAnsi="Arial" w:cs="Arial"/>
        </w:rPr>
        <w:t>• Each course belongs to one faculty a</w:t>
      </w:r>
      <w:r w:rsidRPr="00AE4F27">
        <w:rPr>
          <w:rFonts w:ascii="Arial" w:hAnsi="Arial" w:cs="Arial"/>
        </w:rPr>
        <w:t xml:space="preserve">nd for each faculty exists at least one course which belongs to this faculty. </w:t>
      </w:r>
    </w:p>
    <w:p w:rsidR="000F4845" w:rsidRPr="001D35E0" w:rsidRDefault="005F45BF" w:rsidP="00065D6E">
      <w:pPr>
        <w:spacing w:line="360" w:lineRule="auto"/>
        <w:jc w:val="both"/>
        <w:rPr>
          <w:rFonts w:ascii="Calibri" w:hAnsi="Calibri" w:cs="Calibri"/>
        </w:rPr>
      </w:pPr>
      <w:r>
        <w:rPr>
          <w:noProof/>
          <w:lang w:eastAsia="zh-CN"/>
        </w:rPr>
        <w:lastRenderedPageBreak/>
        <w:drawing>
          <wp:inline distT="0" distB="0" distL="0" distR="0">
            <wp:extent cx="5943600" cy="3482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1"/>
                    <a:stretch>
                      <a:fillRect/>
                    </a:stretch>
                  </pic:blipFill>
                  <pic:spPr>
                    <a:xfrm>
                      <a:off x="0" y="0"/>
                      <a:ext cx="5943600" cy="3482975"/>
                    </a:xfrm>
                    <a:prstGeom prst="rect">
                      <a:avLst/>
                    </a:prstGeom>
                  </pic:spPr>
                </pic:pic>
              </a:graphicData>
            </a:graphic>
          </wp:inline>
        </w:drawing>
      </w:r>
    </w:p>
    <w:p w:rsidR="00160B55" w:rsidRPr="00513BC7" w:rsidRDefault="00160B55" w:rsidP="00065D6E">
      <w:pPr>
        <w:spacing w:line="360" w:lineRule="auto"/>
        <w:sectPr w:rsidR="00160B55" w:rsidRPr="00513BC7">
          <w:pgSz w:w="12240" w:h="15840"/>
          <w:pgMar w:top="1440" w:right="1440" w:bottom="1440" w:left="1440" w:header="708" w:footer="708" w:gutter="0"/>
          <w:cols w:space="708"/>
          <w:docGrid w:linePitch="360"/>
        </w:sectPr>
      </w:pPr>
    </w:p>
    <w:p w:rsidR="005F2801" w:rsidRDefault="005F45BF">
      <w:pPr>
        <w:pStyle w:val="PuzzleTitle"/>
      </w:pPr>
      <w:r>
        <w:lastRenderedPageBreak/>
        <w:t>SAD</w:t>
      </w:r>
    </w:p>
    <w:p w:rsidR="00364D8F" w:rsidRPr="00364D8F" w:rsidRDefault="005F45BF" w:rsidP="00364D8F">
      <w:pPr>
        <w:pStyle w:val="PuzzleTitle"/>
        <w:jc w:val="left"/>
        <w:rPr>
          <w:sz w:val="20"/>
        </w:rPr>
      </w:pPr>
      <w:r w:rsidRPr="00364D8F">
        <w:rPr>
          <w:sz w:val="20"/>
        </w:rPr>
        <w:t xml:space="preserve">Part 1: </w:t>
      </w:r>
    </w:p>
    <w:tbl>
      <w:tblPr>
        <w:tblW w:w="5000" w:type="pct"/>
        <w:jc w:val="center"/>
        <w:tblLayout w:type="fixed"/>
        <w:tblCellMar>
          <w:left w:w="0" w:type="dxa"/>
          <w:right w:w="0" w:type="dxa"/>
        </w:tblCellMar>
        <w:tblLook w:val="04A0" w:firstRow="1" w:lastRow="0" w:firstColumn="1" w:lastColumn="0" w:noHBand="0" w:noVBand="1"/>
      </w:tblPr>
      <w:tblGrid>
        <w:gridCol w:w="300"/>
        <w:gridCol w:w="300"/>
        <w:gridCol w:w="300"/>
        <w:gridCol w:w="300"/>
        <w:gridCol w:w="301"/>
        <w:gridCol w:w="301"/>
        <w:gridCol w:w="301"/>
        <w:gridCol w:w="301"/>
        <w:gridCol w:w="301"/>
        <w:gridCol w:w="301"/>
        <w:gridCol w:w="301"/>
        <w:gridCol w:w="301"/>
        <w:gridCol w:w="301"/>
        <w:gridCol w:w="301"/>
        <w:gridCol w:w="301"/>
        <w:gridCol w:w="301"/>
        <w:gridCol w:w="301"/>
        <w:gridCol w:w="301"/>
        <w:gridCol w:w="301"/>
        <w:gridCol w:w="301"/>
        <w:gridCol w:w="301"/>
        <w:gridCol w:w="301"/>
        <w:gridCol w:w="301"/>
        <w:gridCol w:w="301"/>
        <w:gridCol w:w="301"/>
        <w:gridCol w:w="301"/>
        <w:gridCol w:w="301"/>
        <w:gridCol w:w="301"/>
        <w:gridCol w:w="301"/>
        <w:gridCol w:w="301"/>
      </w:tblGrid>
      <w:tr w:rsidR="00F6359C">
        <w:trPr>
          <w:trHeight w:val="300"/>
          <w:jc w:val="center"/>
        </w:trPr>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1</w:t>
            </w:r>
          </w:p>
          <w:p w:rsidR="005F2801" w:rsidRDefault="005F45BF">
            <w:pPr>
              <w:pStyle w:val="CrossgridAnswerTiny"/>
            </w:pPr>
            <w:r>
              <w:t>A</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V</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A</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I</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L</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A</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B</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I</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L</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I</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T</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Y</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r>
      <w:tr w:rsidR="00F6359C">
        <w:trPr>
          <w:trHeight w:val="300"/>
          <w:jc w:val="center"/>
        </w:trPr>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r>
      <w:tr w:rsidR="00F6359C">
        <w:trPr>
          <w:trHeight w:val="300"/>
          <w:jc w:val="center"/>
        </w:trPr>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2</w:t>
            </w:r>
          </w:p>
          <w:p w:rsidR="005F2801" w:rsidRDefault="005F45BF">
            <w:pPr>
              <w:pStyle w:val="CrossgridAnswerTiny"/>
            </w:pPr>
            <w:r>
              <w:t>S</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3</w:t>
            </w:r>
          </w:p>
          <w:p w:rsidR="005F2801" w:rsidRDefault="005F45BF">
            <w:pPr>
              <w:pStyle w:val="CrossgridAnswerTiny"/>
            </w:pPr>
            <w:r>
              <w:t>P</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r>
      <w:tr w:rsidR="00F6359C">
        <w:trPr>
          <w:trHeight w:val="300"/>
          <w:jc w:val="center"/>
        </w:trPr>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E</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4</w:t>
            </w:r>
          </w:p>
          <w:p w:rsidR="005F2801" w:rsidRDefault="005F45BF">
            <w:pPr>
              <w:pStyle w:val="CrossgridAnswerTiny"/>
            </w:pPr>
            <w:r>
              <w:t>C</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U</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S</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T</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O</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M</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I</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Z</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A</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T</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I</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O</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N</w:t>
            </w:r>
          </w:p>
        </w:tc>
      </w:tr>
      <w:tr w:rsidR="00F6359C">
        <w:trPr>
          <w:trHeight w:val="300"/>
          <w:jc w:val="center"/>
        </w:trPr>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R</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B</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r>
      <w:tr w:rsidR="00F6359C">
        <w:trPr>
          <w:trHeight w:val="300"/>
          <w:jc w:val="center"/>
        </w:trPr>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5</w:t>
            </w:r>
          </w:p>
          <w:p w:rsidR="005F2801" w:rsidRDefault="005F45BF">
            <w:pPr>
              <w:pStyle w:val="CrossgridAnswerTiny"/>
            </w:pPr>
            <w:r>
              <w:t>D</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V</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6</w:t>
            </w:r>
          </w:p>
          <w:p w:rsidR="005F2801" w:rsidRDefault="005F45BF">
            <w:pPr>
              <w:pStyle w:val="CrossgridAnswerTiny"/>
            </w:pPr>
            <w:r>
              <w:t>D</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L</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7</w:t>
            </w:r>
          </w:p>
          <w:p w:rsidR="005F2801" w:rsidRDefault="005F45BF">
            <w:pPr>
              <w:pStyle w:val="CrossgridAnswerTiny"/>
            </w:pPr>
            <w:r>
              <w:t>S</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r>
      <w:tr w:rsidR="00F6359C">
        <w:trPr>
          <w:trHeight w:val="300"/>
          <w:jc w:val="center"/>
        </w:trPr>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A</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8</w:t>
            </w:r>
          </w:p>
          <w:p w:rsidR="005F2801" w:rsidRDefault="005F45BF">
            <w:pPr>
              <w:pStyle w:val="CrossgridAnswerTiny"/>
            </w:pPr>
            <w:r>
              <w:t>P</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E</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R</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S</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O</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N</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A</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L</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I</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Z</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A</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T</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I</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O</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N</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r>
      <w:tr w:rsidR="00F6359C">
        <w:trPr>
          <w:trHeight w:val="300"/>
          <w:jc w:val="center"/>
        </w:trPr>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T</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R</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T</w:t>
            </w:r>
          </w:p>
        </w:tc>
        <w:tc>
          <w:tcPr>
            <w:tcW w:w="100" w:type="dxa"/>
            <w:tcBorders>
              <w:top w:val="single" w:sz="0" w:space="0" w:color="auto"/>
              <w:left w:val="single" w:sz="0" w:space="0" w:color="auto"/>
              <w:bottom w:val="single" w:sz="0" w:space="0" w:color="auto"/>
              <w:right w:val="single" w:sz="0" w:space="0" w:color="auto"/>
            </w:tcBorders>
            <w:shd w:val="solid" w:color="auto" w:fill="AAAAA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C</w:t>
            </w:r>
          </w:p>
        </w:tc>
        <w:tc>
          <w:tcPr>
            <w:tcW w:w="100" w:type="dxa"/>
            <w:tcBorders>
              <w:top w:val="single" w:sz="0" w:space="0" w:color="auto"/>
              <w:left w:val="single" w:sz="0" w:space="0" w:color="auto"/>
              <w:bottom w:val="single" w:sz="0" w:space="0" w:color="auto"/>
              <w:right w:val="single" w:sz="0" w:space="0" w:color="auto"/>
            </w:tcBorders>
            <w:shd w:val="solid" w:color="auto" w:fill="AAAAA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A</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r>
      <w:tr w:rsidR="00F6359C">
        <w:trPr>
          <w:trHeight w:val="300"/>
          <w:jc w:val="center"/>
        </w:trPr>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A</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9</w:t>
            </w:r>
          </w:p>
          <w:p w:rsidR="005F2801" w:rsidRDefault="005F45BF">
            <w:pPr>
              <w:pStyle w:val="CrossgridAnswerTiny"/>
            </w:pPr>
            <w:r>
              <w:t>S</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A</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A</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S</w:t>
            </w:r>
          </w:p>
        </w:tc>
        <w:tc>
          <w:tcPr>
            <w:tcW w:w="100" w:type="dxa"/>
            <w:tcBorders>
              <w:top w:val="single" w:sz="0" w:space="0" w:color="auto"/>
              <w:left w:val="single" w:sz="0" w:space="0" w:color="auto"/>
              <w:bottom w:val="single" w:sz="0" w:space="0" w:color="auto"/>
              <w:right w:val="single" w:sz="0" w:space="0" w:color="auto"/>
            </w:tcBorders>
            <w:shd w:val="solid" w:color="auto" w:fill="AAAAA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10</w:t>
            </w:r>
          </w:p>
          <w:p w:rsidR="005F2801" w:rsidRDefault="005F45BF">
            <w:pPr>
              <w:pStyle w:val="CrossgridAnswerTiny"/>
            </w:pPr>
            <w:r>
              <w:t>C</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S</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S</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r>
      <w:tr w:rsidR="00F6359C">
        <w:trPr>
          <w:trHeight w:val="300"/>
          <w:jc w:val="center"/>
        </w:trPr>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B</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11</w:t>
            </w:r>
          </w:p>
          <w:p w:rsidR="005F2801" w:rsidRDefault="005F45BF">
            <w:pPr>
              <w:pStyle w:val="CrossgridAnswerTiny"/>
            </w:pPr>
            <w:r>
              <w:t>M</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M</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12</w:t>
            </w:r>
          </w:p>
          <w:p w:rsidR="005F2801" w:rsidRDefault="005F45BF">
            <w:pPr>
              <w:pStyle w:val="CrossgridAnswerTiny"/>
            </w:pPr>
            <w:r>
              <w:t>C</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13</w:t>
            </w:r>
          </w:p>
          <w:p w:rsidR="005F2801" w:rsidRDefault="005F45BF">
            <w:pPr>
              <w:pStyle w:val="CrossgridAnswerTiny"/>
            </w:pPr>
            <w:r>
              <w:t>S</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r>
      <w:tr w:rsidR="00F6359C">
        <w:trPr>
          <w:trHeight w:val="300"/>
          <w:jc w:val="center"/>
        </w:trPr>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A</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I</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14</w:t>
            </w:r>
          </w:p>
          <w:p w:rsidR="005F2801" w:rsidRDefault="005F45BF">
            <w:pPr>
              <w:pStyle w:val="CrossgridAnswerTiny"/>
            </w:pPr>
            <w:r>
              <w:t>X</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A</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L</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15</w:t>
            </w:r>
          </w:p>
          <w:p w:rsidR="005F2801" w:rsidRDefault="005F45BF">
            <w:pPr>
              <w:pStyle w:val="CrossgridAnswerTiny"/>
            </w:pPr>
            <w:r>
              <w:t>V</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I</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16</w:t>
            </w:r>
          </w:p>
          <w:p w:rsidR="005F2801" w:rsidRDefault="005F45BF">
            <w:pPr>
              <w:pStyle w:val="CrossgridAnswerTiny"/>
            </w:pPr>
            <w:r>
              <w:t>P</w:t>
            </w:r>
          </w:p>
        </w:tc>
        <w:tc>
          <w:tcPr>
            <w:tcW w:w="100" w:type="dxa"/>
          </w:tcPr>
          <w:p w:rsidR="005F2801" w:rsidRDefault="005F2801"/>
        </w:tc>
      </w:tr>
      <w:tr w:rsidR="00F6359C">
        <w:trPr>
          <w:trHeight w:val="300"/>
          <w:jc w:val="center"/>
        </w:trPr>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17</w:t>
            </w:r>
          </w:p>
          <w:p w:rsidR="005F2801" w:rsidRDefault="005F45BF">
            <w:pPr>
              <w:pStyle w:val="CrossgridAnswerTiny"/>
            </w:pPr>
            <w:r>
              <w:t>C</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M</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S</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D</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18</w:t>
            </w:r>
          </w:p>
          <w:p w:rsidR="005F2801" w:rsidRDefault="005F45BF">
            <w:pPr>
              <w:pStyle w:val="CrossgridAnswerTiny"/>
            </w:pPr>
            <w:r>
              <w:t>C</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O</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M</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P</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O</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19</w:t>
            </w:r>
          </w:p>
          <w:p w:rsidR="005F2801" w:rsidRDefault="005F45BF">
            <w:pPr>
              <w:pStyle w:val="CrossgridAnswerTiny"/>
            </w:pPr>
            <w:r>
              <w:t>N</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E</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N</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T</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I</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Z</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20</w:t>
            </w:r>
          </w:p>
          <w:p w:rsidR="005F2801" w:rsidRDefault="005F45BF">
            <w:pPr>
              <w:pStyle w:val="CrossgridAnswerTiny"/>
            </w:pPr>
            <w:r>
              <w:t>A</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T</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I</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O</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N</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R</w:t>
            </w:r>
          </w:p>
        </w:tc>
        <w:tc>
          <w:tcPr>
            <w:tcW w:w="100" w:type="dxa"/>
          </w:tcPr>
          <w:p w:rsidR="005F2801" w:rsidRDefault="005F2801"/>
        </w:tc>
      </w:tr>
      <w:tr w:rsidR="00F6359C">
        <w:trPr>
          <w:trHeight w:val="300"/>
          <w:jc w:val="center"/>
        </w:trPr>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E</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D</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L</w:t>
            </w:r>
          </w:p>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E</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A</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E</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P</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R</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G</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I</w:t>
            </w:r>
          </w:p>
        </w:tc>
        <w:tc>
          <w:tcPr>
            <w:tcW w:w="100" w:type="dxa"/>
          </w:tcPr>
          <w:p w:rsidR="005F2801" w:rsidRDefault="005F2801"/>
        </w:tc>
      </w:tr>
      <w:tr w:rsidR="00F6359C">
        <w:trPr>
          <w:trHeight w:val="300"/>
          <w:jc w:val="center"/>
        </w:trPr>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E</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L</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T</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G</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N</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I</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T</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L</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V</w:t>
            </w:r>
          </w:p>
        </w:tc>
        <w:tc>
          <w:tcPr>
            <w:tcW w:w="100" w:type="dxa"/>
          </w:tcPr>
          <w:p w:rsidR="005F2801" w:rsidRDefault="005F2801"/>
        </w:tc>
      </w:tr>
      <w:tr w:rsidR="00F6359C">
        <w:trPr>
          <w:trHeight w:val="300"/>
          <w:jc w:val="center"/>
        </w:trPr>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21</w:t>
            </w:r>
          </w:p>
          <w:p w:rsidR="005F2801" w:rsidRDefault="005F45BF">
            <w:pPr>
              <w:pStyle w:val="CrossgridAnswerTiny"/>
            </w:pPr>
            <w:r>
              <w:t>C</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O</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N</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T</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E</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N</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T</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22</w:t>
            </w:r>
          </w:p>
          <w:p w:rsidR="005F2801" w:rsidRDefault="005F45BF">
            <w:pPr>
              <w:pStyle w:val="CrossgridAnswerTiny"/>
            </w:pPr>
            <w:r>
              <w:t>L</w:t>
            </w:r>
          </w:p>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W</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E</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T</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U</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E</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A</w:t>
            </w:r>
          </w:p>
        </w:tc>
        <w:tc>
          <w:tcPr>
            <w:tcW w:w="100" w:type="dxa"/>
          </w:tcPr>
          <w:p w:rsidR="005F2801" w:rsidRDefault="005F2801"/>
        </w:tc>
      </w:tr>
      <w:tr w:rsidR="00F6359C">
        <w:trPr>
          <w:trHeight w:val="300"/>
          <w:jc w:val="center"/>
        </w:trPr>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G</w:t>
            </w:r>
          </w:p>
        </w:tc>
        <w:tc>
          <w:tcPr>
            <w:tcW w:w="100" w:type="dxa"/>
            <w:tcBorders>
              <w:top w:val="single" w:sz="0" w:space="0" w:color="auto"/>
              <w:left w:val="single" w:sz="0" w:space="0" w:color="auto"/>
              <w:bottom w:val="single" w:sz="0" w:space="0" w:color="auto"/>
              <w:right w:val="single" w:sz="0" w:space="0" w:color="auto"/>
            </w:tcBorders>
            <w:shd w:val="solid" w:color="auto" w:fill="AAAAA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W</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A</w:t>
            </w:r>
          </w:p>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O</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M</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A</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T</w:t>
            </w:r>
          </w:p>
        </w:tc>
        <w:tc>
          <w:tcPr>
            <w:tcW w:w="100" w:type="dxa"/>
          </w:tcPr>
          <w:p w:rsidR="005F2801" w:rsidRDefault="005F2801"/>
        </w:tc>
      </w:tr>
      <w:tr w:rsidR="00F6359C">
        <w:trPr>
          <w:trHeight w:val="300"/>
          <w:jc w:val="center"/>
        </w:trPr>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23</w:t>
            </w:r>
          </w:p>
          <w:p w:rsidR="005F2801" w:rsidRDefault="005F45BF">
            <w:pPr>
              <w:pStyle w:val="CrossgridAnswerTiny"/>
            </w:pPr>
            <w:r>
              <w:t>A</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P</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P</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L</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I</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C</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A</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T</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I</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O</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N</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S</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E</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R</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V</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E</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R</w:t>
            </w:r>
          </w:p>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24</w:t>
            </w:r>
          </w:p>
          <w:p w:rsidR="005F2801" w:rsidRDefault="005F45BF">
            <w:pPr>
              <w:pStyle w:val="CrossgridAnswerTiny"/>
            </w:pPr>
            <w:r>
              <w:t>F</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I</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L</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E</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S</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E</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R</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V</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E</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R</w:t>
            </w:r>
          </w:p>
        </w:tc>
      </w:tr>
      <w:tr w:rsidR="00F6359C">
        <w:trPr>
          <w:trHeight w:val="300"/>
          <w:jc w:val="center"/>
        </w:trPr>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N</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R</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K</w:t>
            </w:r>
          </w:p>
        </w:tc>
        <w:tc>
          <w:tcPr>
            <w:tcW w:w="100" w:type="dxa"/>
            <w:tcBorders>
              <w:top w:val="single" w:sz="0" w:space="0" w:color="auto"/>
              <w:left w:val="single" w:sz="0" w:space="0" w:color="auto"/>
              <w:bottom w:val="single" w:sz="0" w:space="0" w:color="auto"/>
              <w:right w:val="single" w:sz="0" w:space="0" w:color="auto"/>
            </w:tcBorders>
            <w:shd w:val="solid" w:color="auto" w:fill="AAAAA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N</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M</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r>
      <w:tr w:rsidR="00F6359C">
        <w:trPr>
          <w:trHeight w:val="300"/>
          <w:jc w:val="center"/>
        </w:trPr>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E</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E</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25</w:t>
            </w:r>
          </w:p>
          <w:p w:rsidR="005F2801" w:rsidRDefault="005F45BF">
            <w:pPr>
              <w:pStyle w:val="CrossgridAnswerTiny"/>
            </w:pPr>
            <w:r>
              <w:t>H</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T</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T</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26</w:t>
            </w:r>
          </w:p>
          <w:p w:rsidR="005F2801" w:rsidRDefault="005F45BF">
            <w:pPr>
              <w:pStyle w:val="CrossgridAnswerTiny"/>
            </w:pPr>
            <w:r>
              <w:t>P</w:t>
            </w:r>
          </w:p>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27</w:t>
            </w:r>
          </w:p>
          <w:p w:rsidR="005F2801" w:rsidRDefault="005F45BF">
            <w:pPr>
              <w:pStyle w:val="CrossgridAnswerTiny"/>
            </w:pPr>
            <w:r>
              <w:t>P</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A</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A</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S</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r>
      <w:tr w:rsidR="00F6359C">
        <w:trPr>
          <w:trHeight w:val="300"/>
          <w:jc w:val="center"/>
        </w:trPr>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C</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C</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r>
      <w:tr w:rsidR="00F6359C">
        <w:trPr>
          <w:trHeight w:val="300"/>
          <w:jc w:val="center"/>
        </w:trPr>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28</w:t>
            </w:r>
          </w:p>
          <w:p w:rsidR="005F2801" w:rsidRDefault="005F45BF">
            <w:pPr>
              <w:pStyle w:val="CrossgridAnswerTiny"/>
            </w:pPr>
            <w:r>
              <w:t>P</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H</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r>
      <w:tr w:rsidR="00F6359C">
        <w:trPr>
          <w:trHeight w:val="300"/>
          <w:jc w:val="center"/>
        </w:trPr>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29</w:t>
            </w:r>
          </w:p>
          <w:p w:rsidR="005F2801" w:rsidRDefault="005F45BF">
            <w:pPr>
              <w:pStyle w:val="CrossgridAnswerTiny"/>
            </w:pPr>
            <w:r>
              <w:t>D</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A</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T</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A</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A</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N</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A</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L</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Y</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S</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I</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S</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r>
      <w:tr w:rsidR="00F6359C">
        <w:trPr>
          <w:trHeight w:val="300"/>
          <w:jc w:val="center"/>
        </w:trPr>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A</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N</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r>
      <w:tr w:rsidR="00F6359C">
        <w:trPr>
          <w:trHeight w:val="300"/>
          <w:jc w:val="center"/>
        </w:trPr>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30</w:t>
            </w:r>
          </w:p>
          <w:p w:rsidR="005F2801" w:rsidRDefault="005F45BF">
            <w:pPr>
              <w:pStyle w:val="CrossgridAnswerTiny"/>
            </w:pPr>
            <w:r>
              <w:t>X</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S</w:t>
            </w:r>
          </w:p>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L</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Borders>
              <w:top w:val="single" w:sz="0" w:space="0" w:color="auto"/>
              <w:left w:val="single" w:sz="0" w:space="0" w:color="auto"/>
              <w:bottom w:val="single" w:sz="0" w:space="0" w:color="auto"/>
              <w:right w:val="single" w:sz="0" w:space="0" w:color="auto"/>
            </w:tcBorders>
          </w:tcPr>
          <w:p w:rsidR="005F2801" w:rsidRDefault="005F45BF">
            <w:pPr>
              <w:pStyle w:val="CrossgridTiny"/>
            </w:pPr>
            <w:r>
              <w:t> </w:t>
            </w:r>
          </w:p>
          <w:p w:rsidR="005F2801" w:rsidRDefault="005F45BF">
            <w:pPr>
              <w:pStyle w:val="CrossgridAnswerTiny"/>
            </w:pPr>
            <w:r>
              <w:t>E</w:t>
            </w:r>
          </w:p>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c>
          <w:tcPr>
            <w:tcW w:w="100" w:type="dxa"/>
          </w:tcPr>
          <w:p w:rsidR="005F2801" w:rsidRDefault="005F2801"/>
        </w:tc>
      </w:tr>
    </w:tbl>
    <w:p w:rsidR="005F2801" w:rsidRDefault="005F2801">
      <w:pPr>
        <w:pStyle w:val="CluesTiny"/>
      </w:pPr>
    </w:p>
    <w:tbl>
      <w:tblPr>
        <w:tblW w:w="5000" w:type="pct"/>
        <w:jc w:val="center"/>
        <w:tblLayout w:type="fixed"/>
        <w:tblCellMar>
          <w:left w:w="0" w:type="dxa"/>
          <w:right w:w="0" w:type="dxa"/>
        </w:tblCellMar>
        <w:tblLook w:val="04A0" w:firstRow="1" w:lastRow="0" w:firstColumn="1" w:lastColumn="0" w:noHBand="0" w:noVBand="1"/>
      </w:tblPr>
      <w:tblGrid>
        <w:gridCol w:w="4513"/>
        <w:gridCol w:w="4513"/>
      </w:tblGrid>
      <w:tr w:rsidR="00F6359C">
        <w:trPr>
          <w:jc w:val="center"/>
        </w:trPr>
        <w:tc>
          <w:tcPr>
            <w:tcW w:w="100" w:type="dxa"/>
          </w:tcPr>
          <w:p w:rsidR="005F2801" w:rsidRDefault="005F45BF">
            <w:pPr>
              <w:pStyle w:val="CluesTiny"/>
            </w:pPr>
            <w:r>
              <w:rPr>
                <w:b/>
              </w:rPr>
              <w:t>Across</w:t>
            </w:r>
          </w:p>
          <w:p w:rsidR="005F2801" w:rsidRDefault="005F45BF">
            <w:pPr>
              <w:pStyle w:val="CluesTiny"/>
              <w:keepLines/>
            </w:pPr>
            <w:r>
              <w:rPr>
                <w:b/>
              </w:rPr>
              <w:t xml:space="preserve">1. </w:t>
            </w:r>
            <w:r>
              <w:t xml:space="preserve">A primary concern for most organizations when </w:t>
            </w:r>
            <w:r>
              <w:t>dealing with the cloud is ________.</w:t>
            </w:r>
          </w:p>
          <w:p w:rsidR="005F2801" w:rsidRDefault="005F45BF">
            <w:pPr>
              <w:pStyle w:val="CluesTiny"/>
              <w:keepLines/>
            </w:pPr>
            <w:r>
              <w:rPr>
                <w:b/>
              </w:rPr>
              <w:t xml:space="preserve">4. </w:t>
            </w:r>
            <w:r>
              <w:t>________ refers to sites that allow a user to customize the content and look of a site based on their personal preferences.</w:t>
            </w:r>
          </w:p>
          <w:p w:rsidR="005F2801" w:rsidRDefault="005F45BF">
            <w:pPr>
              <w:pStyle w:val="CluesTiny"/>
              <w:keepLines/>
            </w:pPr>
            <w:r>
              <w:rPr>
                <w:b/>
              </w:rPr>
              <w:t xml:space="preserve">8. </w:t>
            </w:r>
            <w:r>
              <w:t>________ means providing Internet content to a user based upon knowledge of that customer.</w:t>
            </w:r>
          </w:p>
          <w:p w:rsidR="005F2801" w:rsidRDefault="005F45BF">
            <w:pPr>
              <w:pStyle w:val="CluesTiny"/>
              <w:keepLines/>
            </w:pPr>
            <w:r>
              <w:rPr>
                <w:b/>
              </w:rPr>
              <w:t xml:space="preserve">9. </w:t>
            </w:r>
            <w:r>
              <w:t>In the ________ model, the customer uses only applications provided via a cloud infrastructure. Typically, such applications include Web-based e-mail services and Web-based productivity suites.</w:t>
            </w:r>
          </w:p>
          <w:p w:rsidR="005F2801" w:rsidRDefault="005F45BF">
            <w:pPr>
              <w:pStyle w:val="CluesTiny"/>
              <w:keepLines/>
            </w:pPr>
            <w:r>
              <w:rPr>
                <w:b/>
              </w:rPr>
              <w:t xml:space="preserve">10. </w:t>
            </w:r>
            <w:r>
              <w:t>________</w:t>
            </w:r>
            <w:r>
              <w:t xml:space="preserve"> is a set of style rules that tells a Web browser how to present a document.</w:t>
            </w:r>
          </w:p>
          <w:p w:rsidR="005F2801" w:rsidRDefault="005F45BF">
            <w:pPr>
              <w:pStyle w:val="CluesTiny"/>
              <w:keepLines/>
            </w:pPr>
            <w:r>
              <w:rPr>
                <w:b/>
              </w:rPr>
              <w:lastRenderedPageBreak/>
              <w:t xml:space="preserve">17. </w:t>
            </w:r>
            <w:r>
              <w:t>A(n) ________ is a special type of software application for collecting, organizing, and publishing Web site content.</w:t>
            </w:r>
          </w:p>
          <w:p w:rsidR="005F2801" w:rsidRDefault="005F45BF">
            <w:pPr>
              <w:pStyle w:val="CluesTiny"/>
              <w:keepLines/>
            </w:pPr>
            <w:r>
              <w:rPr>
                <w:b/>
              </w:rPr>
              <w:t xml:space="preserve">18. </w:t>
            </w:r>
            <w:r>
              <w:t>According to the ________ service principle, a service</w:t>
            </w:r>
            <w:r>
              <w:t xml:space="preserve"> should be simple and modular.</w:t>
            </w:r>
          </w:p>
          <w:p w:rsidR="005F2801" w:rsidRDefault="005F45BF">
            <w:pPr>
              <w:pStyle w:val="CluesTiny"/>
              <w:keepLines/>
            </w:pPr>
            <w:r>
              <w:rPr>
                <w:b/>
              </w:rPr>
              <w:t xml:space="preserve">21. </w:t>
            </w:r>
            <w:r>
              <w:t>To make sure Websites contain the most accurate and up-to-date information, often from multiple sources, many organizations have turned to using a ________ management system.</w:t>
            </w:r>
          </w:p>
          <w:p w:rsidR="005F2801" w:rsidRDefault="005F45BF">
            <w:pPr>
              <w:pStyle w:val="CluesTiny"/>
              <w:keepLines/>
            </w:pPr>
            <w:r>
              <w:rPr>
                <w:b/>
              </w:rPr>
              <w:t xml:space="preserve">23. </w:t>
            </w:r>
            <w:r>
              <w:t xml:space="preserve">A(n) ________ is a computing server where </w:t>
            </w:r>
            <w:r>
              <w:t>data analysis functions primarily reside.</w:t>
            </w:r>
          </w:p>
          <w:p w:rsidR="005F2801" w:rsidRDefault="005F45BF">
            <w:pPr>
              <w:pStyle w:val="CluesTiny"/>
              <w:keepLines/>
            </w:pPr>
            <w:r>
              <w:rPr>
                <w:b/>
              </w:rPr>
              <w:t xml:space="preserve">24. </w:t>
            </w:r>
            <w:r>
              <w:t>A ________ is a device that manages file operations and is shared by each client PC attached to a LAN.</w:t>
            </w:r>
          </w:p>
          <w:p w:rsidR="005F2801" w:rsidRDefault="005F45BF">
            <w:pPr>
              <w:pStyle w:val="CluesTiny"/>
              <w:keepLines/>
            </w:pPr>
            <w:r>
              <w:rPr>
                <w:b/>
              </w:rPr>
              <w:t xml:space="preserve">25. </w:t>
            </w:r>
            <w:r>
              <w:t>________ is a communication protocol for exchanging information on the Internet.</w:t>
            </w:r>
          </w:p>
          <w:p w:rsidR="005F2801" w:rsidRDefault="005F45BF">
            <w:pPr>
              <w:pStyle w:val="CluesTiny"/>
              <w:keepLines/>
            </w:pPr>
            <w:r>
              <w:rPr>
                <w:b/>
              </w:rPr>
              <w:t xml:space="preserve">27. </w:t>
            </w:r>
            <w:r>
              <w:t>In the ________ mo</w:t>
            </w:r>
            <w:r>
              <w:t>del, the user has control over the applications but has limited or no control over the underlying infrastructure</w:t>
            </w:r>
          </w:p>
          <w:p w:rsidR="005F2801" w:rsidRDefault="005F45BF">
            <w:pPr>
              <w:pStyle w:val="CluesTiny"/>
              <w:keepLines/>
            </w:pPr>
            <w:r>
              <w:rPr>
                <w:b/>
              </w:rPr>
              <w:t xml:space="preserve">29. </w:t>
            </w:r>
            <w:r>
              <w:t>The ________ functions of an IS transform inputs into outputs, including simple summarization to complex mathematical modeling such as regr</w:t>
            </w:r>
            <w:r>
              <w:t>ession analysis.</w:t>
            </w:r>
          </w:p>
          <w:p w:rsidR="005F2801" w:rsidRDefault="005F45BF">
            <w:pPr>
              <w:pStyle w:val="CluesTiny"/>
              <w:keepLines/>
            </w:pPr>
            <w:r>
              <w:rPr>
                <w:b/>
              </w:rPr>
              <w:t xml:space="preserve">30. </w:t>
            </w:r>
            <w:r>
              <w:t>________ is a specification for separating style from content when generating XML pages.</w:t>
            </w:r>
          </w:p>
        </w:tc>
        <w:tc>
          <w:tcPr>
            <w:tcW w:w="100" w:type="dxa"/>
          </w:tcPr>
          <w:p w:rsidR="005F2801" w:rsidRDefault="005F45BF">
            <w:pPr>
              <w:pStyle w:val="CluesTiny"/>
            </w:pPr>
            <w:r>
              <w:rPr>
                <w:b/>
              </w:rPr>
              <w:lastRenderedPageBreak/>
              <w:t>Down</w:t>
            </w:r>
          </w:p>
          <w:p w:rsidR="005F2801" w:rsidRDefault="005F45BF">
            <w:pPr>
              <w:pStyle w:val="CluesTiny"/>
              <w:keepLines/>
            </w:pPr>
            <w:r>
              <w:rPr>
                <w:b/>
              </w:rPr>
              <w:t xml:space="preserve">2. </w:t>
            </w:r>
            <w:r>
              <w:t>A thin client is a client device designed so that most processing and data storage occur on the ________.</w:t>
            </w:r>
          </w:p>
          <w:p w:rsidR="005F2801" w:rsidRDefault="005F45BF">
            <w:pPr>
              <w:pStyle w:val="CluesTiny"/>
              <w:keepLines/>
            </w:pPr>
            <w:r>
              <w:rPr>
                <w:b/>
              </w:rPr>
              <w:t xml:space="preserve">3. </w:t>
            </w:r>
            <w:r>
              <w:t>Services in a(n) ________ clo</w:t>
            </w:r>
            <w:r>
              <w:t>ud can be used by any interested party on a pay-per-use basis; hence, they are often used for applications that need rapid scalability</w:t>
            </w:r>
          </w:p>
          <w:p w:rsidR="005F2801" w:rsidRDefault="005F45BF">
            <w:pPr>
              <w:pStyle w:val="CluesTiny"/>
              <w:keepLines/>
            </w:pPr>
            <w:r>
              <w:rPr>
                <w:b/>
              </w:rPr>
              <w:t xml:space="preserve">5. </w:t>
            </w:r>
            <w:r>
              <w:t>A ________ is the (back-end) portion of the client/server database system running on the server that provides database</w:t>
            </w:r>
            <w:r>
              <w:t xml:space="preserve"> processing and shared access functions</w:t>
            </w:r>
          </w:p>
          <w:p w:rsidR="005F2801" w:rsidRDefault="005F45BF">
            <w:pPr>
              <w:pStyle w:val="CluesTiny"/>
              <w:keepLines/>
            </w:pPr>
            <w:r>
              <w:rPr>
                <w:b/>
              </w:rPr>
              <w:lastRenderedPageBreak/>
              <w:t xml:space="preserve">6. </w:t>
            </w:r>
            <w:r>
              <w:t>The ________ functions of an IS manage all interaction between software and files and databases, including data retrieval/querying, updating, security, concurrency control, and recovery.</w:t>
            </w:r>
          </w:p>
          <w:p w:rsidR="005F2801" w:rsidRDefault="005F45BF">
            <w:pPr>
              <w:pStyle w:val="CluesTiny"/>
              <w:keepLines/>
            </w:pPr>
            <w:r>
              <w:rPr>
                <w:b/>
              </w:rPr>
              <w:t xml:space="preserve">7. </w:t>
            </w:r>
            <w:r>
              <w:t xml:space="preserve">Applications under the </w:t>
            </w:r>
            <w:r>
              <w:t xml:space="preserve">________ model </w:t>
            </w:r>
            <w:proofErr w:type="gramStart"/>
            <w:r>
              <w:t>are</w:t>
            </w:r>
            <w:proofErr w:type="gramEnd"/>
            <w:r>
              <w:t xml:space="preserve"> typically easiest to deploy, because the customer does not have to worry about maintaining or updating the software, the underlying platform, or the hardware infrastructure</w:t>
            </w:r>
          </w:p>
          <w:p w:rsidR="005F2801" w:rsidRDefault="005F45BF">
            <w:pPr>
              <w:pStyle w:val="CluesTiny"/>
              <w:keepLines/>
            </w:pPr>
            <w:r>
              <w:rPr>
                <w:b/>
              </w:rPr>
              <w:t xml:space="preserve">11. </w:t>
            </w:r>
            <w:r>
              <w:t>________ is a combination of hardware, software and communic</w:t>
            </w:r>
            <w:r>
              <w:t>ation technology that brings data management, presentation, and analysis together into a three-tiered (or n-tiered) client/server environment.</w:t>
            </w:r>
          </w:p>
          <w:p w:rsidR="005F2801" w:rsidRDefault="005F45BF">
            <w:pPr>
              <w:pStyle w:val="CluesTiny"/>
              <w:keepLines/>
            </w:pPr>
            <w:r>
              <w:rPr>
                <w:b/>
              </w:rPr>
              <w:t xml:space="preserve">12. </w:t>
            </w:r>
            <w:r>
              <w:t>File servers transfer files when data are requested from a ________.</w:t>
            </w:r>
          </w:p>
          <w:p w:rsidR="005F2801" w:rsidRDefault="005F45BF">
            <w:pPr>
              <w:pStyle w:val="CluesTiny"/>
              <w:keepLines/>
            </w:pPr>
            <w:r>
              <w:rPr>
                <w:b/>
              </w:rPr>
              <w:t xml:space="preserve">13. </w:t>
            </w:r>
            <w:r>
              <w:t>Designing distributed and Internet s</w:t>
            </w:r>
            <w:r>
              <w:t>ystems is much like designing ________ location systems.</w:t>
            </w:r>
          </w:p>
          <w:p w:rsidR="005F2801" w:rsidRDefault="005F45BF">
            <w:pPr>
              <w:pStyle w:val="CluesTiny"/>
              <w:keepLines/>
            </w:pPr>
            <w:r>
              <w:rPr>
                <w:b/>
              </w:rPr>
              <w:t xml:space="preserve">14. </w:t>
            </w:r>
            <w:r>
              <w:t>________ is an Internet authoring language that allows designers to create customized tags, enabling the definition, transmission, validation, and interpretation of data between applications.</w:t>
            </w:r>
          </w:p>
          <w:p w:rsidR="005F2801" w:rsidRDefault="005F45BF">
            <w:pPr>
              <w:pStyle w:val="CluesTiny"/>
              <w:keepLines/>
            </w:pPr>
            <w:r>
              <w:rPr>
                <w:b/>
              </w:rPr>
              <w:t>15.</w:t>
            </w:r>
            <w:r>
              <w:rPr>
                <w:b/>
              </w:rPr>
              <w:t xml:space="preserve"> </w:t>
            </w:r>
            <w:r>
              <w:t>A(n) ________ is a software emulation of a physical computer system, both hardware and operating system, that allows more efficient sharing of physical hardware resources.</w:t>
            </w:r>
          </w:p>
          <w:p w:rsidR="005F2801" w:rsidRDefault="005F45BF">
            <w:pPr>
              <w:pStyle w:val="CluesTiny"/>
              <w:keepLines/>
            </w:pPr>
            <w:r>
              <w:rPr>
                <w:b/>
              </w:rPr>
              <w:t xml:space="preserve">16. </w:t>
            </w:r>
            <w:r>
              <w:t>A(n) ________ cloud does not free an organization from the issues associated wi</w:t>
            </w:r>
            <w:r>
              <w:t>th managing the cloud infrastructure, but it does give the organization a high degree of customizability, flexibility, and control over their data and applications.</w:t>
            </w:r>
          </w:p>
          <w:p w:rsidR="005F2801" w:rsidRDefault="005F45BF">
            <w:pPr>
              <w:pStyle w:val="CluesTiny"/>
              <w:keepLines/>
            </w:pPr>
            <w:r>
              <w:rPr>
                <w:b/>
              </w:rPr>
              <w:t xml:space="preserve">19. </w:t>
            </w:r>
            <w:r>
              <w:t>A Web service is a method of communication between two electronic devices over a ______</w:t>
            </w:r>
            <w:r>
              <w:t>__.</w:t>
            </w:r>
          </w:p>
          <w:p w:rsidR="005F2801" w:rsidRDefault="005F45BF">
            <w:pPr>
              <w:pStyle w:val="CluesTiny"/>
              <w:keepLines/>
            </w:pPr>
            <w:r>
              <w:rPr>
                <w:b/>
              </w:rPr>
              <w:t xml:space="preserve">20. </w:t>
            </w:r>
            <w:r>
              <w:t>A(n) ________ refers to the software building blocks that are used to ensure that common system capabilities, such as user interfaces and printing, as well as modules are standardized to facilitate data exchange between clients and servers.</w:t>
            </w:r>
          </w:p>
          <w:p w:rsidR="005F2801" w:rsidRDefault="005F45BF">
            <w:pPr>
              <w:pStyle w:val="CluesTiny"/>
              <w:keepLines/>
            </w:pPr>
            <w:r>
              <w:rPr>
                <w:b/>
              </w:rPr>
              <w:t xml:space="preserve">22. </w:t>
            </w:r>
            <w:r>
              <w:t>___</w:t>
            </w:r>
            <w:r>
              <w:t>_____ is the cabling, hardware, and software used to connect workstations, computers and file servers located in a confined geographical area.</w:t>
            </w:r>
          </w:p>
          <w:p w:rsidR="005F2801" w:rsidRDefault="005F45BF">
            <w:pPr>
              <w:pStyle w:val="CluesTiny"/>
              <w:keepLines/>
            </w:pPr>
            <w:r>
              <w:rPr>
                <w:b/>
              </w:rPr>
              <w:t xml:space="preserve">26. </w:t>
            </w:r>
            <w:r>
              <w:t>In a file server configuration, each file server acts as an additional hard disk for each client ________.</w:t>
            </w:r>
          </w:p>
          <w:p w:rsidR="005F2801" w:rsidRDefault="005F45BF">
            <w:pPr>
              <w:pStyle w:val="CluesTiny"/>
              <w:keepLines/>
            </w:pPr>
            <w:r>
              <w:rPr>
                <w:b/>
              </w:rPr>
              <w:t>28</w:t>
            </w:r>
            <w:r>
              <w:rPr>
                <w:b/>
              </w:rPr>
              <w:t xml:space="preserve">. </w:t>
            </w:r>
            <w:r>
              <w:t>In the ________ model, customers can run their own applications, which are typically designed using tools provided by the service provider.</w:t>
            </w:r>
          </w:p>
        </w:tc>
      </w:tr>
    </w:tbl>
    <w:p w:rsidR="00F6359C" w:rsidRDefault="00F6359C"/>
    <w:p w:rsidR="00945AB5" w:rsidRDefault="00945AB5"/>
    <w:p w:rsidR="00945AB5" w:rsidRDefault="00945AB5"/>
    <w:p w:rsidR="00945AB5" w:rsidRDefault="00945AB5"/>
    <w:p w:rsidR="00945AB5" w:rsidRDefault="00945AB5"/>
    <w:p w:rsidR="00945AB5" w:rsidRDefault="00945AB5"/>
    <w:p w:rsidR="00945AB5" w:rsidRDefault="00945AB5"/>
    <w:p w:rsidR="00945AB5" w:rsidRDefault="00945AB5"/>
    <w:p w:rsidR="00945AB5" w:rsidRDefault="00945AB5"/>
    <w:p w:rsidR="00945AB5" w:rsidRDefault="00945AB5"/>
    <w:p w:rsidR="00945AB5" w:rsidRDefault="00945AB5"/>
    <w:p w:rsidR="00945AB5" w:rsidRDefault="00945AB5"/>
    <w:p w:rsidR="00945AB5" w:rsidRDefault="00945AB5"/>
    <w:p w:rsidR="00945AB5" w:rsidRPr="00945AB5" w:rsidRDefault="005F45BF">
      <w:pPr>
        <w:rPr>
          <w:b/>
          <w:bCs/>
        </w:rPr>
      </w:pPr>
      <w:r w:rsidRPr="00945AB5">
        <w:rPr>
          <w:b/>
          <w:bCs/>
        </w:rPr>
        <w:t>Part 2:</w:t>
      </w:r>
    </w:p>
    <w:p w:rsidR="00945AB5" w:rsidRDefault="00945AB5"/>
    <w:p w:rsidR="00945AB5" w:rsidRDefault="00945AB5"/>
    <w:p w:rsidR="00945AB5" w:rsidRDefault="005F45BF" w:rsidP="00945AB5">
      <w:r>
        <w:t xml:space="preserve">List some advantages and disadvantages of Layered architecture and </w:t>
      </w:r>
      <w:r w:rsidRPr="00B20C7B">
        <w:t xml:space="preserve">Client–server </w:t>
      </w:r>
      <w:r w:rsidRPr="00B20C7B">
        <w:t>architecture</w:t>
      </w:r>
    </w:p>
    <w:p w:rsidR="00945AB5" w:rsidRDefault="005F45BF" w:rsidP="00945AB5">
      <w:bookmarkStart w:id="1" w:name="_GoBack"/>
      <w:r>
        <w:rPr>
          <w:noProof/>
          <w:lang w:eastAsia="zh-CN"/>
        </w:rPr>
        <w:drawing>
          <wp:inline distT="0" distB="0" distL="0" distR="0">
            <wp:extent cx="5943600" cy="3152775"/>
            <wp:effectExtent l="0" t="0" r="0" b="9525"/>
            <wp:docPr id="1917370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70339" name=""/>
                    <pic:cNvPicPr/>
                  </pic:nvPicPr>
                  <pic:blipFill>
                    <a:blip r:embed="rId12"/>
                    <a:stretch>
                      <a:fillRect/>
                    </a:stretch>
                  </pic:blipFill>
                  <pic:spPr>
                    <a:xfrm>
                      <a:off x="0" y="0"/>
                      <a:ext cx="5943600" cy="3152775"/>
                    </a:xfrm>
                    <a:prstGeom prst="rect">
                      <a:avLst/>
                    </a:prstGeom>
                  </pic:spPr>
                </pic:pic>
              </a:graphicData>
            </a:graphic>
          </wp:inline>
        </w:drawing>
      </w:r>
      <w:bookmarkEnd w:id="1"/>
    </w:p>
    <w:p w:rsidR="00945AB5" w:rsidRDefault="005F45BF" w:rsidP="00945AB5">
      <w:r>
        <w:rPr>
          <w:noProof/>
          <w:lang w:eastAsia="zh-CN"/>
        </w:rPr>
        <w:drawing>
          <wp:inline distT="0" distB="0" distL="0" distR="0">
            <wp:extent cx="5943600" cy="3128645"/>
            <wp:effectExtent l="0" t="0" r="0" b="0"/>
            <wp:docPr id="2096468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68404" name=""/>
                    <pic:cNvPicPr/>
                  </pic:nvPicPr>
                  <pic:blipFill>
                    <a:blip r:embed="rId13"/>
                    <a:stretch>
                      <a:fillRect/>
                    </a:stretch>
                  </pic:blipFill>
                  <pic:spPr>
                    <a:xfrm>
                      <a:off x="0" y="0"/>
                      <a:ext cx="5943600" cy="3128645"/>
                    </a:xfrm>
                    <a:prstGeom prst="rect">
                      <a:avLst/>
                    </a:prstGeom>
                  </pic:spPr>
                </pic:pic>
              </a:graphicData>
            </a:graphic>
          </wp:inline>
        </w:drawing>
      </w:r>
    </w:p>
    <w:p w:rsidR="00F303CC" w:rsidRDefault="00F303CC" w:rsidP="00945AB5"/>
    <w:p w:rsidR="00945AB5" w:rsidRDefault="005F45BF" w:rsidP="00945AB5">
      <w:r>
        <w:lastRenderedPageBreak/>
        <w:t>2. How to choose</w:t>
      </w:r>
      <w:r w:rsidRPr="005B242B">
        <w:t xml:space="preserve"> software architecture</w:t>
      </w:r>
      <w:r>
        <w:t xml:space="preserve"> based on </w:t>
      </w:r>
      <w:r w:rsidRPr="005B242B">
        <w:t xml:space="preserve">non-functional requirements </w:t>
      </w:r>
    </w:p>
    <w:p w:rsidR="00945AB5" w:rsidRDefault="005F45BF" w:rsidP="00945AB5">
      <w:r>
        <w:t xml:space="preserve">Answer: </w:t>
      </w:r>
    </w:p>
    <w:p w:rsidR="00F303CC" w:rsidRDefault="00F303CC" w:rsidP="00945AB5"/>
    <w:p w:rsidR="00945AB5" w:rsidRDefault="005F45BF" w:rsidP="00945AB5">
      <w:r>
        <w:t xml:space="preserve">Because of the close relationship between non-functional requirements and software architecture, the particular architectural style and structure that </w:t>
      </w:r>
      <w:r>
        <w:t>you choose for a system should depend on the non-functional system requirements:</w:t>
      </w:r>
    </w:p>
    <w:p w:rsidR="00945AB5" w:rsidRDefault="005F45BF" w:rsidP="00945AB5">
      <w:r>
        <w:t>1. Performance If performance is a critical requirement, the architecture should be designed to localize critical operations within a small number of components, with these co</w:t>
      </w:r>
      <w:r>
        <w:t>mponents all deployed on the same computer rather than distributed across the network. This may mean using a few relatively large components rather than small, fine-grain components, which reduces the number of component communications. You may also consid</w:t>
      </w:r>
      <w:r>
        <w:t>er run-time system organizations that allow the system to be replicated and executed on different processors.</w:t>
      </w:r>
    </w:p>
    <w:p w:rsidR="00945AB5" w:rsidRDefault="005F45BF" w:rsidP="00945AB5">
      <w:r>
        <w:t>2. Security If security is a critical requirement, a layered structure for the architecture should be used, with the most critical assets protecte</w:t>
      </w:r>
      <w:r>
        <w:t>d in the innermost layers, with a high level of security validation applied to these layers.</w:t>
      </w:r>
    </w:p>
    <w:p w:rsidR="00945AB5" w:rsidRDefault="005F45BF" w:rsidP="00945AB5">
      <w:r>
        <w:t xml:space="preserve">3. Safety If safety is a critical </w:t>
      </w:r>
      <w:proofErr w:type="gramStart"/>
      <w:r>
        <w:t>requirement,</w:t>
      </w:r>
      <w:proofErr w:type="gramEnd"/>
      <w:r>
        <w:t xml:space="preserve"> the architecture should be designed so that safety-related operations are all located in either a single component o</w:t>
      </w:r>
      <w:r>
        <w:t>r in a small number of components. This reduces the costs and problems of safety validation and makes it possible to provide related protection systems that can safely shut down the system in the event of failure.</w:t>
      </w:r>
    </w:p>
    <w:p w:rsidR="00945AB5" w:rsidRDefault="005F45BF" w:rsidP="00945AB5">
      <w:r>
        <w:t>4. Availability If availability is a criti</w:t>
      </w:r>
      <w:r>
        <w:t>cal requirement, the architecture should be designed to include redundant components so that it is possible to replace and update components without stopping the system. I describe two fault-tolerant system architectures for high-availability systems in Ch</w:t>
      </w:r>
      <w:r>
        <w:t>apter 13.</w:t>
      </w:r>
    </w:p>
    <w:p w:rsidR="00945AB5" w:rsidRDefault="005F45BF" w:rsidP="00945AB5">
      <w:r>
        <w:t>5. Maintainability If maintainability is a critical requirement, the system architecture should be designed using fine-grain, self-contained components that may readily be changed. Producers of data should be separated from consumers and shared d</w:t>
      </w:r>
      <w:r>
        <w:t>ata structures should be avoided.</w:t>
      </w:r>
    </w:p>
    <w:p w:rsidR="00945AB5" w:rsidRDefault="00945AB5">
      <w:pPr>
        <w:sectPr w:rsidR="00945AB5">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pPr>
    </w:p>
    <w:tbl>
      <w:tblPr>
        <w:tblpPr w:leftFromText="180" w:rightFromText="180" w:vertAnchor="page" w:horzAnchor="margin" w:tblpY="1177"/>
        <w:tblW w:w="0" w:type="auto"/>
        <w:tblBorders>
          <w:bottom w:val="single" w:sz="4" w:space="0" w:color="auto"/>
        </w:tblBorders>
        <w:tblLook w:val="04A0" w:firstRow="1" w:lastRow="0" w:firstColumn="1" w:lastColumn="0" w:noHBand="0" w:noVBand="1"/>
      </w:tblPr>
      <w:tblGrid>
        <w:gridCol w:w="1809"/>
        <w:gridCol w:w="7341"/>
      </w:tblGrid>
      <w:tr w:rsidR="00F6359C" w:rsidTr="00B35B7E">
        <w:tc>
          <w:tcPr>
            <w:tcW w:w="1809" w:type="dxa"/>
            <w:shd w:val="clear" w:color="auto" w:fill="auto"/>
          </w:tcPr>
          <w:p w:rsidR="008F290B" w:rsidRPr="003B452A" w:rsidRDefault="008F290B" w:rsidP="00B35B7E">
            <w:pPr>
              <w:pStyle w:val="NormalText"/>
              <w:rPr>
                <w:rFonts w:ascii="Arial" w:hAnsi="Arial" w:cs="Arial"/>
                <w:b/>
                <w:bCs/>
                <w:sz w:val="22"/>
                <w:szCs w:val="22"/>
              </w:rPr>
            </w:pPr>
            <w:bookmarkStart w:id="2" w:name="_Hlk82618473_0"/>
          </w:p>
        </w:tc>
        <w:tc>
          <w:tcPr>
            <w:tcW w:w="7341" w:type="dxa"/>
            <w:shd w:val="clear" w:color="auto" w:fill="auto"/>
          </w:tcPr>
          <w:p w:rsidR="008F290B" w:rsidRPr="003B452A" w:rsidRDefault="005F45BF" w:rsidP="00B35B7E">
            <w:pPr>
              <w:pStyle w:val="NormalText"/>
              <w:rPr>
                <w:rFonts w:ascii="Arial" w:hAnsi="Arial" w:cs="Arial"/>
                <w:b/>
                <w:bCs/>
                <w:sz w:val="24"/>
                <w:szCs w:val="24"/>
              </w:rPr>
            </w:pPr>
            <w:r w:rsidRPr="003B452A">
              <w:rPr>
                <w:rFonts w:ascii="Arial" w:hAnsi="Arial" w:cs="Arial"/>
                <w:b/>
                <w:bCs/>
                <w:sz w:val="24"/>
                <w:szCs w:val="24"/>
              </w:rPr>
              <w:t>Faculty of Information Technology</w:t>
            </w:r>
          </w:p>
          <w:p w:rsidR="008F290B" w:rsidRPr="003B452A" w:rsidRDefault="008F290B" w:rsidP="00B35B7E">
            <w:pPr>
              <w:pStyle w:val="NormalText"/>
              <w:rPr>
                <w:rFonts w:ascii="Arial" w:hAnsi="Arial" w:cs="Arial"/>
                <w:b/>
                <w:bCs/>
                <w:sz w:val="22"/>
                <w:szCs w:val="22"/>
              </w:rPr>
            </w:pPr>
          </w:p>
          <w:p w:rsidR="008F290B" w:rsidRPr="003B452A" w:rsidRDefault="005F45BF" w:rsidP="00B35B7E">
            <w:pPr>
              <w:pStyle w:val="NormalText"/>
              <w:rPr>
                <w:rFonts w:ascii="Arial" w:hAnsi="Arial" w:cs="Arial"/>
                <w:b/>
                <w:bCs/>
                <w:sz w:val="40"/>
                <w:szCs w:val="40"/>
              </w:rPr>
            </w:pPr>
            <w:r w:rsidRPr="003B452A">
              <w:rPr>
                <w:rFonts w:ascii="Arial" w:hAnsi="Arial" w:cs="Arial"/>
                <w:b/>
                <w:bCs/>
                <w:sz w:val="40"/>
                <w:szCs w:val="40"/>
              </w:rPr>
              <w:t>SYSTEM ANALYSIS AND DESIGN</w:t>
            </w:r>
          </w:p>
          <w:p w:rsidR="008F290B" w:rsidRPr="003B452A" w:rsidRDefault="005F45BF" w:rsidP="00B35B7E">
            <w:pPr>
              <w:pStyle w:val="NormalText"/>
              <w:rPr>
                <w:rFonts w:ascii="Arial" w:hAnsi="Arial" w:cs="Arial"/>
                <w:b/>
                <w:bCs/>
                <w:sz w:val="24"/>
                <w:szCs w:val="24"/>
              </w:rPr>
            </w:pPr>
            <w:r w:rsidRPr="003B452A">
              <w:rPr>
                <w:rFonts w:ascii="Arial" w:hAnsi="Arial" w:cs="Arial"/>
                <w:b/>
                <w:bCs/>
                <w:sz w:val="24"/>
                <w:szCs w:val="24"/>
              </w:rPr>
              <w:t>Fall 2021</w:t>
            </w:r>
          </w:p>
          <w:p w:rsidR="008F290B" w:rsidRPr="003B452A" w:rsidRDefault="008F290B" w:rsidP="00B35B7E">
            <w:pPr>
              <w:pStyle w:val="NormalText"/>
              <w:rPr>
                <w:rFonts w:ascii="Arial" w:hAnsi="Arial" w:cs="Arial"/>
                <w:b/>
                <w:bCs/>
                <w:sz w:val="22"/>
                <w:szCs w:val="22"/>
              </w:rPr>
            </w:pPr>
          </w:p>
        </w:tc>
      </w:tr>
    </w:tbl>
    <w:bookmarkEnd w:id="2"/>
    <w:p w:rsidR="008F290B" w:rsidRPr="003B452A" w:rsidRDefault="005F45BF" w:rsidP="008F290B">
      <w:pPr>
        <w:pStyle w:val="NormalText"/>
        <w:rPr>
          <w:rFonts w:ascii="Arial" w:hAnsi="Arial" w:cs="Arial"/>
          <w:b/>
          <w:bCs/>
          <w:sz w:val="36"/>
          <w:szCs w:val="36"/>
        </w:rPr>
      </w:pPr>
      <w:r>
        <w:rPr>
          <w:rFonts w:ascii="Arial" w:hAnsi="Arial" w:cs="Arial"/>
          <w:b/>
          <w:bCs/>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1.2pt;margin-top:-16.2pt;width:66.6pt;height:70.1pt;z-index:-251657216;mso-wrap-edited:f;mso-position-horizontal-relative:text;mso-position-vertical-relative:text">
            <v:imagedata r:id="rId20" o:title="HANULogo"/>
            <w10:wrap type="square"/>
          </v:shape>
        </w:pict>
      </w:r>
    </w:p>
    <w:p w:rsidR="008F290B" w:rsidRPr="003B452A" w:rsidRDefault="005F45BF" w:rsidP="008F290B">
      <w:pPr>
        <w:pStyle w:val="NormalText"/>
        <w:rPr>
          <w:rFonts w:ascii="Arial" w:hAnsi="Arial" w:cs="Arial"/>
          <w:b/>
          <w:bCs/>
          <w:sz w:val="24"/>
          <w:szCs w:val="24"/>
        </w:rPr>
      </w:pPr>
      <w:r w:rsidRPr="003B452A">
        <w:rPr>
          <w:rFonts w:ascii="Arial" w:hAnsi="Arial" w:cs="Arial"/>
          <w:b/>
          <w:bCs/>
          <w:sz w:val="24"/>
          <w:szCs w:val="24"/>
        </w:rPr>
        <w:t xml:space="preserve">Chapter </w:t>
      </w:r>
      <w:r w:rsidR="00FC1830" w:rsidRPr="003B452A">
        <w:rPr>
          <w:rFonts w:ascii="Arial" w:hAnsi="Arial" w:cs="Arial"/>
          <w:b/>
          <w:bCs/>
          <w:sz w:val="24"/>
          <w:szCs w:val="24"/>
        </w:rPr>
        <w:t>3</w:t>
      </w:r>
      <w:r w:rsidRPr="003B452A">
        <w:rPr>
          <w:rFonts w:ascii="Arial" w:hAnsi="Arial" w:cs="Arial"/>
          <w:b/>
          <w:bCs/>
          <w:sz w:val="24"/>
          <w:szCs w:val="24"/>
        </w:rPr>
        <w:t xml:space="preserve">   </w:t>
      </w:r>
      <w:r w:rsidR="00FC1830" w:rsidRPr="003B452A">
        <w:rPr>
          <w:rFonts w:ascii="Arial" w:hAnsi="Arial" w:cs="Arial"/>
          <w:b/>
          <w:bCs/>
          <w:sz w:val="24"/>
          <w:szCs w:val="24"/>
        </w:rPr>
        <w:t>Determining Software Requirement</w:t>
      </w:r>
    </w:p>
    <w:p w:rsidR="006912B4" w:rsidRPr="003B452A" w:rsidRDefault="006912B4" w:rsidP="008F290B">
      <w:pPr>
        <w:pStyle w:val="NormalText"/>
        <w:rPr>
          <w:rFonts w:ascii="Arial" w:hAnsi="Arial" w:cs="Arial"/>
          <w:b/>
          <w:bCs/>
          <w:sz w:val="24"/>
          <w:szCs w:val="24"/>
        </w:rPr>
      </w:pPr>
    </w:p>
    <w:p w:rsidR="008F290B" w:rsidRPr="003B452A" w:rsidRDefault="008F290B" w:rsidP="008F290B">
      <w:pPr>
        <w:pStyle w:val="NormalText"/>
        <w:rPr>
          <w:rFonts w:ascii="Arial" w:hAnsi="Arial" w:cs="Arial"/>
          <w:b/>
          <w:bCs/>
          <w:sz w:val="24"/>
          <w:szCs w:val="24"/>
        </w:rPr>
      </w:pPr>
    </w:p>
    <w:p w:rsidR="008F290B" w:rsidRPr="003B452A" w:rsidRDefault="005F45BF" w:rsidP="008F290B">
      <w:pPr>
        <w:pStyle w:val="NormalText"/>
        <w:shd w:val="clear" w:color="auto" w:fill="BFBFBF"/>
        <w:rPr>
          <w:rFonts w:ascii="Arial" w:hAnsi="Arial" w:cs="Arial"/>
          <w:b/>
          <w:bCs/>
        </w:rPr>
      </w:pPr>
      <w:r w:rsidRPr="003B452A">
        <w:rPr>
          <w:rFonts w:ascii="Arial" w:hAnsi="Arial" w:cs="Arial"/>
          <w:b/>
          <w:bCs/>
        </w:rPr>
        <w:t xml:space="preserve">Part </w:t>
      </w:r>
      <w:r w:rsidRPr="003B452A">
        <w:rPr>
          <w:rFonts w:ascii="Arial" w:hAnsi="Arial" w:cs="Arial"/>
          <w:b/>
          <w:bCs/>
        </w:rPr>
        <w:t>I.</w:t>
      </w:r>
      <w:r w:rsidR="00954127" w:rsidRPr="003B452A">
        <w:rPr>
          <w:rFonts w:ascii="Arial" w:hAnsi="Arial" w:cs="Arial"/>
          <w:b/>
          <w:bCs/>
        </w:rPr>
        <w:t xml:space="preserve"> Requirement gathering</w:t>
      </w:r>
    </w:p>
    <w:p w:rsidR="006912B4" w:rsidRPr="003B452A" w:rsidRDefault="006912B4" w:rsidP="006912B4">
      <w:pPr>
        <w:pStyle w:val="NormalText"/>
        <w:spacing w:line="280" w:lineRule="atLeast"/>
        <w:rPr>
          <w:rFonts w:ascii="Arial" w:hAnsi="Arial" w:cs="Arial"/>
          <w:sz w:val="24"/>
          <w:szCs w:val="24"/>
        </w:rPr>
      </w:pPr>
    </w:p>
    <w:p w:rsidR="006912B4" w:rsidRPr="003B452A" w:rsidRDefault="005F45BF" w:rsidP="00DC3B23">
      <w:pPr>
        <w:pStyle w:val="NormalText"/>
        <w:spacing w:line="276" w:lineRule="auto"/>
        <w:rPr>
          <w:rFonts w:ascii="Arial" w:hAnsi="Arial" w:cs="Arial"/>
        </w:rPr>
      </w:pPr>
      <w:r w:rsidRPr="003B452A">
        <w:rPr>
          <w:rFonts w:ascii="Arial" w:hAnsi="Arial" w:cs="Arial"/>
        </w:rPr>
        <w:t xml:space="preserve">1) </w:t>
      </w:r>
      <w:r w:rsidR="00984571" w:rsidRPr="003B452A">
        <w:rPr>
          <w:rFonts w:ascii="Arial" w:hAnsi="Arial" w:cs="Arial"/>
        </w:rPr>
        <w:t>You are developing a Human Resource Management software for your customer. You have to Interview groups of people with diverse needs to find synergies and contrasts among system requirements. Plan the interview for gather requirement with the following artifacts: Agenda, Checklist, Questions</w:t>
      </w:r>
      <w:r w:rsidR="00DC3B23" w:rsidRPr="003B452A">
        <w:rPr>
          <w:rFonts w:ascii="Arial" w:hAnsi="Arial" w:cs="Arial"/>
        </w:rPr>
        <w:t>.</w:t>
      </w:r>
    </w:p>
    <w:p w:rsidR="006912B4" w:rsidRPr="003B452A" w:rsidRDefault="006912B4" w:rsidP="006912B4">
      <w:pPr>
        <w:pStyle w:val="NormalText"/>
        <w:rPr>
          <w:rFonts w:ascii="Arial" w:hAnsi="Arial" w:cs="Arial"/>
        </w:rPr>
      </w:pPr>
    </w:p>
    <w:p w:rsidR="006912B4" w:rsidRPr="003B452A" w:rsidRDefault="005F45BF" w:rsidP="00DC3B23">
      <w:pPr>
        <w:pStyle w:val="NormalText"/>
        <w:spacing w:line="276" w:lineRule="auto"/>
        <w:rPr>
          <w:rFonts w:ascii="Arial" w:hAnsi="Arial" w:cs="Arial"/>
        </w:rPr>
      </w:pPr>
      <w:r w:rsidRPr="003B452A">
        <w:rPr>
          <w:rFonts w:ascii="Arial" w:hAnsi="Arial" w:cs="Arial"/>
          <w:b/>
          <w:bCs/>
        </w:rPr>
        <w:t>Difficulty</w:t>
      </w:r>
      <w:r w:rsidRPr="003B452A">
        <w:rPr>
          <w:rFonts w:ascii="Arial" w:hAnsi="Arial" w:cs="Arial"/>
        </w:rPr>
        <w:t xml:space="preserve">:  </w:t>
      </w:r>
      <w:r w:rsidR="00984571" w:rsidRPr="003B452A">
        <w:rPr>
          <w:rFonts w:ascii="Arial" w:hAnsi="Arial" w:cs="Arial"/>
        </w:rPr>
        <w:t>Difficult</w:t>
      </w:r>
    </w:p>
    <w:p w:rsidR="006912B4" w:rsidRPr="003B452A" w:rsidRDefault="005F45BF" w:rsidP="00DC3B23">
      <w:pPr>
        <w:pStyle w:val="NormalText"/>
        <w:spacing w:line="276" w:lineRule="auto"/>
        <w:rPr>
          <w:rFonts w:ascii="Arial" w:hAnsi="Arial" w:cs="Arial"/>
        </w:rPr>
      </w:pPr>
      <w:r w:rsidRPr="003B452A">
        <w:rPr>
          <w:rFonts w:ascii="Arial" w:hAnsi="Arial" w:cs="Arial"/>
          <w:b/>
          <w:bCs/>
        </w:rPr>
        <w:t>Learning objective</w:t>
      </w:r>
      <w:r w:rsidR="00DC3B23" w:rsidRPr="003B452A">
        <w:rPr>
          <w:rFonts w:ascii="Arial" w:hAnsi="Arial" w:cs="Arial"/>
          <w:b/>
          <w:bCs/>
        </w:rPr>
        <w:t>s</w:t>
      </w:r>
      <w:proofErr w:type="gramStart"/>
      <w:r w:rsidRPr="003B452A">
        <w:rPr>
          <w:rFonts w:ascii="Arial" w:hAnsi="Arial" w:cs="Arial"/>
        </w:rPr>
        <w:t xml:space="preserve">:  </w:t>
      </w:r>
      <w:r w:rsidR="00DC3B23" w:rsidRPr="003B452A">
        <w:rPr>
          <w:rFonts w:ascii="Arial" w:hAnsi="Arial" w:cs="Arial"/>
        </w:rPr>
        <w:t>(</w:t>
      </w:r>
      <w:proofErr w:type="spellStart"/>
      <w:proofErr w:type="gramEnd"/>
      <w:r w:rsidR="00DC3B23" w:rsidRPr="003B452A">
        <w:rPr>
          <w:rFonts w:ascii="Arial" w:hAnsi="Arial" w:cs="Arial"/>
        </w:rPr>
        <w:t>i</w:t>
      </w:r>
      <w:proofErr w:type="spellEnd"/>
      <w:r w:rsidR="00DC3B23" w:rsidRPr="003B452A">
        <w:rPr>
          <w:rFonts w:ascii="Arial" w:hAnsi="Arial" w:cs="Arial"/>
        </w:rPr>
        <w:t xml:space="preserve">) </w:t>
      </w:r>
      <w:r w:rsidRPr="003B452A">
        <w:rPr>
          <w:rFonts w:ascii="Arial" w:hAnsi="Arial" w:cs="Arial"/>
        </w:rPr>
        <w:t>3.</w:t>
      </w:r>
      <w:r w:rsidR="00984571" w:rsidRPr="003B452A">
        <w:rPr>
          <w:rFonts w:ascii="Arial" w:hAnsi="Arial" w:cs="Arial"/>
        </w:rPr>
        <w:t>1</w:t>
      </w:r>
      <w:r w:rsidR="00DC3B23" w:rsidRPr="003B452A">
        <w:rPr>
          <w:rFonts w:ascii="Arial" w:hAnsi="Arial" w:cs="Arial"/>
        </w:rPr>
        <w:t xml:space="preserve"> Describe options for designing and conducting interviews and developing a plan for conducting an interview to determine system requirements, (ii) 3.2 Explain the advantages and pitfalls of observing workers and analyzing business documents to determine system requirements (iii) 3.4 Participate in and help plan a Joint Application Design session</w:t>
      </w:r>
    </w:p>
    <w:p w:rsidR="00DC3B23" w:rsidRPr="003B452A" w:rsidRDefault="005F45BF" w:rsidP="00DC3B23">
      <w:pPr>
        <w:pStyle w:val="NormalText"/>
        <w:spacing w:line="276" w:lineRule="auto"/>
        <w:rPr>
          <w:rFonts w:ascii="Arial" w:hAnsi="Arial" w:cs="Arial"/>
        </w:rPr>
      </w:pPr>
      <w:r w:rsidRPr="003B452A">
        <w:rPr>
          <w:rFonts w:ascii="Arial" w:hAnsi="Arial" w:cs="Arial"/>
          <w:b/>
          <w:bCs/>
        </w:rPr>
        <w:t xml:space="preserve">Teaching </w:t>
      </w:r>
      <w:r w:rsidR="006135CF" w:rsidRPr="003B452A">
        <w:rPr>
          <w:rFonts w:ascii="Arial" w:hAnsi="Arial" w:cs="Arial"/>
          <w:b/>
          <w:bCs/>
        </w:rPr>
        <w:t>activity</w:t>
      </w:r>
      <w:r w:rsidRPr="003B452A">
        <w:rPr>
          <w:rFonts w:ascii="Arial" w:hAnsi="Arial" w:cs="Arial"/>
        </w:rPr>
        <w:t>: Student</w:t>
      </w:r>
      <w:r w:rsidR="006135CF" w:rsidRPr="003B452A">
        <w:rPr>
          <w:rFonts w:ascii="Arial" w:hAnsi="Arial" w:cs="Arial"/>
        </w:rPr>
        <w:t xml:space="preserve">s have 20 </w:t>
      </w:r>
      <w:proofErr w:type="spellStart"/>
      <w:r w:rsidR="006135CF" w:rsidRPr="003B452A">
        <w:rPr>
          <w:rFonts w:ascii="Arial" w:hAnsi="Arial" w:cs="Arial"/>
        </w:rPr>
        <w:t>mins</w:t>
      </w:r>
      <w:proofErr w:type="spellEnd"/>
      <w:r w:rsidR="006135CF" w:rsidRPr="003B452A">
        <w:rPr>
          <w:rFonts w:ascii="Arial" w:hAnsi="Arial" w:cs="Arial"/>
        </w:rPr>
        <w:t xml:space="preserve"> to answer, teacher-student interaction to share &amp; discuss</w:t>
      </w:r>
    </w:p>
    <w:p w:rsidR="005864AD" w:rsidRPr="003B452A" w:rsidRDefault="00F570A0" w:rsidP="005864AD">
      <w:pPr>
        <w:pStyle w:val="NormalText"/>
        <w:spacing w:line="276" w:lineRule="auto"/>
        <w:rPr>
          <w:rFonts w:ascii="Arial" w:hAnsi="Arial" w:cs="Arial"/>
        </w:rPr>
      </w:pPr>
      <w:r>
        <w:rPr>
          <w:rFonts w:ascii="Arial" w:hAnsi="Arial" w:cs="Arial"/>
          <w:b/>
          <w:bCs/>
        </w:rPr>
        <w:t>Sample a</w:t>
      </w:r>
      <w:r w:rsidR="006912B4" w:rsidRPr="003B452A">
        <w:rPr>
          <w:rFonts w:ascii="Arial" w:hAnsi="Arial" w:cs="Arial"/>
          <w:b/>
          <w:bCs/>
        </w:rPr>
        <w:t>nswer</w:t>
      </w:r>
      <w:r w:rsidR="006912B4" w:rsidRPr="003B452A">
        <w:rPr>
          <w:rFonts w:ascii="Arial" w:hAnsi="Arial" w:cs="Arial"/>
        </w:rPr>
        <w:t xml:space="preserve">: </w:t>
      </w:r>
    </w:p>
    <w:tbl>
      <w:tblPr>
        <w:tblW w:w="0" w:type="auto"/>
        <w:tblBorders>
          <w:top w:val="thinThickSmallGap" w:sz="24" w:space="0" w:color="auto"/>
          <w:left w:val="thinThickSmallGap" w:sz="24" w:space="0" w:color="auto"/>
          <w:bottom w:val="thinThickSmallGap" w:sz="24" w:space="0" w:color="auto"/>
          <w:right w:val="thinThickSmallGap" w:sz="24" w:space="0" w:color="auto"/>
          <w:insideH w:val="single" w:sz="4" w:space="0" w:color="auto"/>
        </w:tblBorders>
        <w:tblLook w:val="04A0" w:firstRow="1" w:lastRow="0" w:firstColumn="1" w:lastColumn="0" w:noHBand="0" w:noVBand="1"/>
      </w:tblPr>
      <w:tblGrid>
        <w:gridCol w:w="4649"/>
        <w:gridCol w:w="4621"/>
      </w:tblGrid>
      <w:tr w:rsidR="00F6359C" w:rsidTr="00C23351">
        <w:tc>
          <w:tcPr>
            <w:tcW w:w="9576" w:type="dxa"/>
            <w:gridSpan w:val="2"/>
            <w:shd w:val="clear" w:color="auto" w:fill="auto"/>
          </w:tcPr>
          <w:p w:rsidR="005864AD" w:rsidRPr="00F2213D" w:rsidRDefault="00323CCC" w:rsidP="00F2213D">
            <w:pPr>
              <w:pStyle w:val="NormalText"/>
              <w:spacing w:line="276" w:lineRule="auto"/>
              <w:jc w:val="center"/>
              <w:rPr>
                <w:rFonts w:ascii="Arial" w:hAnsi="Arial" w:cs="Arial"/>
                <w:b/>
                <w:bCs/>
              </w:rPr>
            </w:pPr>
            <w:r w:rsidRPr="00F2213D">
              <w:rPr>
                <w:rFonts w:ascii="Arial" w:hAnsi="Arial" w:cs="Arial"/>
                <w:b/>
                <w:bCs/>
              </w:rPr>
              <w:t>Interview outline</w:t>
            </w:r>
          </w:p>
        </w:tc>
      </w:tr>
      <w:tr w:rsidR="00F6359C" w:rsidTr="00C23351">
        <w:tc>
          <w:tcPr>
            <w:tcW w:w="4788" w:type="dxa"/>
            <w:shd w:val="clear" w:color="auto" w:fill="auto"/>
          </w:tcPr>
          <w:p w:rsidR="005864AD" w:rsidRPr="00F2213D" w:rsidRDefault="005F45BF" w:rsidP="00F2213D">
            <w:pPr>
              <w:pStyle w:val="NormalText"/>
              <w:spacing w:line="276" w:lineRule="auto"/>
              <w:rPr>
                <w:rFonts w:ascii="Arial" w:hAnsi="Arial" w:cs="Arial"/>
              </w:rPr>
            </w:pPr>
            <w:r w:rsidRPr="00F2213D">
              <w:rPr>
                <w:rFonts w:ascii="Arial" w:hAnsi="Arial" w:cs="Arial"/>
              </w:rPr>
              <w:t>Interviewee:</w:t>
            </w:r>
          </w:p>
        </w:tc>
        <w:tc>
          <w:tcPr>
            <w:tcW w:w="4788" w:type="dxa"/>
            <w:shd w:val="clear" w:color="auto" w:fill="auto"/>
          </w:tcPr>
          <w:p w:rsidR="005864AD" w:rsidRPr="00F2213D" w:rsidRDefault="005F45BF" w:rsidP="00F2213D">
            <w:pPr>
              <w:pStyle w:val="NormalText"/>
              <w:spacing w:line="276" w:lineRule="auto"/>
              <w:rPr>
                <w:rFonts w:ascii="Arial" w:hAnsi="Arial" w:cs="Arial"/>
              </w:rPr>
            </w:pPr>
            <w:r w:rsidRPr="00F2213D">
              <w:rPr>
                <w:rFonts w:ascii="Arial" w:hAnsi="Arial" w:cs="Arial"/>
              </w:rPr>
              <w:t>Interviewer</w:t>
            </w:r>
            <w:r w:rsidR="00955B63" w:rsidRPr="00F2213D">
              <w:rPr>
                <w:rFonts w:ascii="Arial" w:hAnsi="Arial" w:cs="Arial"/>
              </w:rPr>
              <w:t>:</w:t>
            </w:r>
          </w:p>
        </w:tc>
      </w:tr>
      <w:tr w:rsidR="00F6359C" w:rsidTr="00C23351">
        <w:tc>
          <w:tcPr>
            <w:tcW w:w="4788" w:type="dxa"/>
            <w:shd w:val="clear" w:color="auto" w:fill="auto"/>
          </w:tcPr>
          <w:p w:rsidR="005864AD" w:rsidRPr="00F2213D" w:rsidRDefault="005F45BF" w:rsidP="00F2213D">
            <w:pPr>
              <w:pStyle w:val="NormalText"/>
              <w:spacing w:line="276" w:lineRule="auto"/>
              <w:rPr>
                <w:rFonts w:ascii="Arial" w:hAnsi="Arial" w:cs="Arial"/>
              </w:rPr>
            </w:pPr>
            <w:r w:rsidRPr="00F2213D">
              <w:rPr>
                <w:rFonts w:ascii="Arial" w:hAnsi="Arial" w:cs="Arial"/>
              </w:rPr>
              <w:t xml:space="preserve">Location: </w:t>
            </w:r>
          </w:p>
        </w:tc>
        <w:tc>
          <w:tcPr>
            <w:tcW w:w="4788" w:type="dxa"/>
            <w:shd w:val="clear" w:color="auto" w:fill="auto"/>
          </w:tcPr>
          <w:p w:rsidR="005864AD" w:rsidRPr="00F2213D" w:rsidRDefault="005F45BF" w:rsidP="00F2213D">
            <w:pPr>
              <w:pStyle w:val="NormalText"/>
              <w:spacing w:line="276" w:lineRule="auto"/>
              <w:rPr>
                <w:rFonts w:ascii="Arial" w:hAnsi="Arial" w:cs="Arial"/>
              </w:rPr>
            </w:pPr>
            <w:r w:rsidRPr="00F2213D">
              <w:rPr>
                <w:rFonts w:ascii="Arial" w:hAnsi="Arial" w:cs="Arial"/>
              </w:rPr>
              <w:t xml:space="preserve">Appointment: </w:t>
            </w:r>
          </w:p>
        </w:tc>
      </w:tr>
      <w:tr w:rsidR="00F6359C" w:rsidTr="00C23351">
        <w:tc>
          <w:tcPr>
            <w:tcW w:w="4788" w:type="dxa"/>
            <w:shd w:val="clear" w:color="auto" w:fill="auto"/>
          </w:tcPr>
          <w:p w:rsidR="005864AD" w:rsidRPr="00F2213D" w:rsidRDefault="005F45BF" w:rsidP="00F2213D">
            <w:pPr>
              <w:pStyle w:val="NormalText"/>
              <w:spacing w:line="276" w:lineRule="auto"/>
              <w:rPr>
                <w:rFonts w:ascii="Arial" w:hAnsi="Arial" w:cs="Arial"/>
              </w:rPr>
            </w:pPr>
            <w:r w:rsidRPr="00F2213D">
              <w:rPr>
                <w:rFonts w:ascii="Arial" w:hAnsi="Arial" w:cs="Arial"/>
              </w:rPr>
              <w:t>Objectives</w:t>
            </w:r>
          </w:p>
        </w:tc>
        <w:tc>
          <w:tcPr>
            <w:tcW w:w="4788" w:type="dxa"/>
            <w:shd w:val="clear" w:color="auto" w:fill="auto"/>
          </w:tcPr>
          <w:p w:rsidR="005864AD" w:rsidRPr="00F2213D" w:rsidRDefault="005864AD" w:rsidP="00F2213D">
            <w:pPr>
              <w:pStyle w:val="NormalText"/>
              <w:spacing w:line="276" w:lineRule="auto"/>
              <w:rPr>
                <w:rFonts w:ascii="Arial" w:hAnsi="Arial" w:cs="Arial"/>
              </w:rPr>
            </w:pPr>
          </w:p>
        </w:tc>
      </w:tr>
      <w:tr w:rsidR="00F6359C" w:rsidTr="00C23351">
        <w:trPr>
          <w:trHeight w:val="305"/>
        </w:trPr>
        <w:tc>
          <w:tcPr>
            <w:tcW w:w="4788" w:type="dxa"/>
            <w:shd w:val="clear" w:color="auto" w:fill="auto"/>
          </w:tcPr>
          <w:p w:rsidR="005864AD" w:rsidRPr="00F2213D" w:rsidRDefault="005F45BF" w:rsidP="00F2213D">
            <w:pPr>
              <w:pStyle w:val="NormalText"/>
              <w:spacing w:line="276" w:lineRule="auto"/>
              <w:rPr>
                <w:rFonts w:ascii="Arial" w:hAnsi="Arial" w:cs="Arial"/>
              </w:rPr>
            </w:pPr>
            <w:r w:rsidRPr="00F2213D">
              <w:rPr>
                <w:rFonts w:ascii="Arial" w:hAnsi="Arial" w:cs="Arial"/>
              </w:rPr>
              <w:t>Agenda:</w:t>
            </w:r>
          </w:p>
          <w:p w:rsidR="00597BFD" w:rsidRPr="00F2213D" w:rsidRDefault="005F45BF" w:rsidP="00F2213D">
            <w:pPr>
              <w:pStyle w:val="NormalText"/>
              <w:spacing w:line="276" w:lineRule="auto"/>
              <w:rPr>
                <w:rFonts w:ascii="Arial" w:hAnsi="Arial" w:cs="Arial"/>
              </w:rPr>
            </w:pPr>
            <w:r w:rsidRPr="00F2213D">
              <w:rPr>
                <w:rFonts w:ascii="Arial" w:hAnsi="Arial" w:cs="Arial"/>
              </w:rPr>
              <w:t>Intro</w:t>
            </w:r>
          </w:p>
          <w:p w:rsidR="00597BFD" w:rsidRPr="00F2213D" w:rsidRDefault="005F45BF" w:rsidP="00F2213D">
            <w:pPr>
              <w:pStyle w:val="NormalText"/>
              <w:spacing w:line="276" w:lineRule="auto"/>
              <w:rPr>
                <w:rFonts w:ascii="Arial" w:hAnsi="Arial" w:cs="Arial"/>
              </w:rPr>
            </w:pPr>
            <w:r w:rsidRPr="00F2213D">
              <w:rPr>
                <w:rFonts w:ascii="Arial" w:hAnsi="Arial" w:cs="Arial"/>
              </w:rPr>
              <w:t>Background on project</w:t>
            </w:r>
          </w:p>
          <w:p w:rsidR="00597BFD" w:rsidRPr="00F2213D" w:rsidRDefault="005F45BF" w:rsidP="00F2213D">
            <w:pPr>
              <w:pStyle w:val="NormalText"/>
              <w:spacing w:line="276" w:lineRule="auto"/>
              <w:rPr>
                <w:rFonts w:ascii="Arial" w:hAnsi="Arial" w:cs="Arial"/>
              </w:rPr>
            </w:pPr>
            <w:r w:rsidRPr="00F2213D">
              <w:rPr>
                <w:rFonts w:ascii="Arial" w:hAnsi="Arial" w:cs="Arial"/>
              </w:rPr>
              <w:t>Overview of the interview</w:t>
            </w:r>
          </w:p>
          <w:p w:rsidR="00597BFD" w:rsidRPr="00F2213D" w:rsidRDefault="005F45BF" w:rsidP="00F2213D">
            <w:pPr>
              <w:pStyle w:val="NormalText"/>
              <w:numPr>
                <w:ilvl w:val="0"/>
                <w:numId w:val="3"/>
              </w:numPr>
              <w:spacing w:line="276" w:lineRule="auto"/>
              <w:rPr>
                <w:rFonts w:ascii="Arial" w:hAnsi="Arial" w:cs="Arial"/>
              </w:rPr>
            </w:pPr>
            <w:r w:rsidRPr="00F2213D">
              <w:rPr>
                <w:rFonts w:ascii="Arial" w:hAnsi="Arial" w:cs="Arial"/>
              </w:rPr>
              <w:t>Topic to be covered</w:t>
            </w:r>
          </w:p>
          <w:p w:rsidR="00597BFD" w:rsidRPr="00F2213D" w:rsidRDefault="005F45BF" w:rsidP="00F2213D">
            <w:pPr>
              <w:pStyle w:val="NormalText"/>
              <w:numPr>
                <w:ilvl w:val="0"/>
                <w:numId w:val="3"/>
              </w:numPr>
              <w:spacing w:line="276" w:lineRule="auto"/>
              <w:rPr>
                <w:rFonts w:ascii="Arial" w:hAnsi="Arial" w:cs="Arial"/>
              </w:rPr>
            </w:pPr>
            <w:r w:rsidRPr="00F2213D">
              <w:rPr>
                <w:rFonts w:ascii="Arial" w:hAnsi="Arial" w:cs="Arial"/>
              </w:rPr>
              <w:t>Permission</w:t>
            </w:r>
            <w:r w:rsidRPr="00F2213D">
              <w:rPr>
                <w:rFonts w:ascii="Arial" w:hAnsi="Arial" w:cs="Arial"/>
              </w:rPr>
              <w:t xml:space="preserve"> to record</w:t>
            </w:r>
          </w:p>
          <w:p w:rsidR="00597BFD" w:rsidRPr="00F2213D" w:rsidRDefault="005F45BF" w:rsidP="00F2213D">
            <w:pPr>
              <w:pStyle w:val="NormalText"/>
              <w:spacing w:line="276" w:lineRule="auto"/>
              <w:rPr>
                <w:rFonts w:ascii="Arial" w:hAnsi="Arial" w:cs="Arial"/>
              </w:rPr>
            </w:pPr>
            <w:r w:rsidRPr="00F2213D">
              <w:rPr>
                <w:rFonts w:ascii="Arial" w:hAnsi="Arial" w:cs="Arial"/>
              </w:rPr>
              <w:t>Topic 1 questions</w:t>
            </w:r>
          </w:p>
          <w:p w:rsidR="00597BFD" w:rsidRPr="00F2213D" w:rsidRDefault="005F45BF" w:rsidP="00F2213D">
            <w:pPr>
              <w:pStyle w:val="NormalText"/>
              <w:spacing w:line="276" w:lineRule="auto"/>
              <w:rPr>
                <w:rFonts w:ascii="Arial" w:hAnsi="Arial" w:cs="Arial"/>
              </w:rPr>
            </w:pPr>
            <w:r w:rsidRPr="00F2213D">
              <w:rPr>
                <w:rFonts w:ascii="Arial" w:hAnsi="Arial" w:cs="Arial"/>
              </w:rPr>
              <w:t>Topic 2 questions</w:t>
            </w:r>
          </w:p>
          <w:p w:rsidR="00597BFD" w:rsidRPr="00F2213D" w:rsidRDefault="005F45BF" w:rsidP="00F2213D">
            <w:pPr>
              <w:pStyle w:val="NormalText"/>
              <w:spacing w:line="276" w:lineRule="auto"/>
              <w:rPr>
                <w:rFonts w:ascii="Arial" w:hAnsi="Arial" w:cs="Arial"/>
              </w:rPr>
            </w:pPr>
            <w:r w:rsidRPr="00F2213D">
              <w:rPr>
                <w:rFonts w:ascii="Arial" w:hAnsi="Arial" w:cs="Arial"/>
              </w:rPr>
              <w:t>Summary</w:t>
            </w:r>
          </w:p>
          <w:p w:rsidR="00597BFD" w:rsidRPr="00F2213D" w:rsidRDefault="005F45BF" w:rsidP="00F2213D">
            <w:pPr>
              <w:pStyle w:val="NormalText"/>
              <w:spacing w:line="276" w:lineRule="auto"/>
              <w:rPr>
                <w:rFonts w:ascii="Arial" w:hAnsi="Arial" w:cs="Arial"/>
              </w:rPr>
            </w:pPr>
            <w:r w:rsidRPr="00F2213D">
              <w:rPr>
                <w:rFonts w:ascii="Arial" w:hAnsi="Arial" w:cs="Arial"/>
              </w:rPr>
              <w:t>Closing</w:t>
            </w:r>
          </w:p>
          <w:p w:rsidR="005864AD" w:rsidRPr="00F2213D" w:rsidRDefault="005864AD" w:rsidP="00F2213D">
            <w:pPr>
              <w:pStyle w:val="NormalText"/>
              <w:spacing w:line="276" w:lineRule="auto"/>
              <w:rPr>
                <w:rFonts w:ascii="Arial" w:hAnsi="Arial" w:cs="Arial"/>
              </w:rPr>
            </w:pPr>
          </w:p>
        </w:tc>
        <w:tc>
          <w:tcPr>
            <w:tcW w:w="4788" w:type="dxa"/>
            <w:shd w:val="clear" w:color="auto" w:fill="auto"/>
          </w:tcPr>
          <w:p w:rsidR="005864AD" w:rsidRDefault="009B7803" w:rsidP="00F2213D">
            <w:pPr>
              <w:pStyle w:val="NormalText"/>
              <w:spacing w:line="276" w:lineRule="auto"/>
              <w:rPr>
                <w:rFonts w:ascii="Arial" w:hAnsi="Arial" w:cs="Arial"/>
              </w:rPr>
            </w:pPr>
            <w:r w:rsidRPr="00F2213D">
              <w:rPr>
                <w:rFonts w:ascii="Arial" w:hAnsi="Arial" w:cs="Arial"/>
              </w:rPr>
              <w:t>Estimated time</w:t>
            </w:r>
            <w:r w:rsidR="008E745F" w:rsidRPr="00F2213D">
              <w:rPr>
                <w:rFonts w:ascii="Arial" w:hAnsi="Arial" w:cs="Arial"/>
              </w:rPr>
              <w:t>:</w:t>
            </w:r>
          </w:p>
          <w:p w:rsidR="00336C5A" w:rsidRDefault="005F45BF" w:rsidP="00F2213D">
            <w:pPr>
              <w:pStyle w:val="NormalText"/>
              <w:spacing w:line="276" w:lineRule="auto"/>
              <w:rPr>
                <w:rFonts w:ascii="Arial" w:hAnsi="Arial" w:cs="Arial"/>
              </w:rPr>
            </w:pPr>
            <w:r>
              <w:rPr>
                <w:rFonts w:ascii="Arial" w:hAnsi="Arial" w:cs="Arial"/>
              </w:rPr>
              <w:t>1 min</w:t>
            </w:r>
          </w:p>
          <w:p w:rsidR="00336C5A" w:rsidRDefault="005F45BF" w:rsidP="00F2213D">
            <w:pPr>
              <w:pStyle w:val="NormalText"/>
              <w:spacing w:line="276" w:lineRule="auto"/>
              <w:rPr>
                <w:rFonts w:ascii="Arial" w:hAnsi="Arial" w:cs="Arial"/>
              </w:rPr>
            </w:pPr>
            <w:r>
              <w:rPr>
                <w:rFonts w:ascii="Arial" w:hAnsi="Arial" w:cs="Arial"/>
              </w:rPr>
              <w:t xml:space="preserve">2-3 </w:t>
            </w:r>
            <w:proofErr w:type="spellStart"/>
            <w:r>
              <w:rPr>
                <w:rFonts w:ascii="Arial" w:hAnsi="Arial" w:cs="Arial"/>
              </w:rPr>
              <w:t>mins</w:t>
            </w:r>
            <w:proofErr w:type="spellEnd"/>
          </w:p>
          <w:p w:rsidR="00336C5A" w:rsidRDefault="00336C5A" w:rsidP="00F2213D">
            <w:pPr>
              <w:pStyle w:val="NormalText"/>
              <w:spacing w:line="276" w:lineRule="auto"/>
              <w:rPr>
                <w:rFonts w:ascii="Arial" w:hAnsi="Arial" w:cs="Arial"/>
              </w:rPr>
            </w:pPr>
          </w:p>
          <w:p w:rsidR="00336C5A" w:rsidRDefault="005F45BF" w:rsidP="00F2213D">
            <w:pPr>
              <w:pStyle w:val="NormalText"/>
              <w:spacing w:line="276" w:lineRule="auto"/>
              <w:rPr>
                <w:rFonts w:ascii="Arial" w:hAnsi="Arial" w:cs="Arial"/>
              </w:rPr>
            </w:pPr>
            <w:r>
              <w:rPr>
                <w:rFonts w:ascii="Arial" w:hAnsi="Arial" w:cs="Arial"/>
              </w:rPr>
              <w:t xml:space="preserve">2 </w:t>
            </w:r>
            <w:proofErr w:type="spellStart"/>
            <w:r>
              <w:rPr>
                <w:rFonts w:ascii="Arial" w:hAnsi="Arial" w:cs="Arial"/>
              </w:rPr>
              <w:t>mins</w:t>
            </w:r>
            <w:proofErr w:type="spellEnd"/>
          </w:p>
          <w:p w:rsidR="00336C5A" w:rsidRDefault="005F45BF" w:rsidP="00F2213D">
            <w:pPr>
              <w:pStyle w:val="NormalText"/>
              <w:spacing w:line="276" w:lineRule="auto"/>
              <w:rPr>
                <w:rFonts w:ascii="Arial" w:hAnsi="Arial" w:cs="Arial"/>
              </w:rPr>
            </w:pPr>
            <w:r>
              <w:rPr>
                <w:rFonts w:ascii="Arial" w:hAnsi="Arial" w:cs="Arial"/>
              </w:rPr>
              <w:t>1 min</w:t>
            </w:r>
          </w:p>
          <w:p w:rsidR="00336C5A" w:rsidRDefault="005F45BF" w:rsidP="00F2213D">
            <w:pPr>
              <w:pStyle w:val="NormalText"/>
              <w:spacing w:line="276" w:lineRule="auto"/>
              <w:rPr>
                <w:rFonts w:ascii="Arial" w:hAnsi="Arial" w:cs="Arial"/>
              </w:rPr>
            </w:pPr>
            <w:r>
              <w:rPr>
                <w:rFonts w:ascii="Arial" w:hAnsi="Arial" w:cs="Arial"/>
              </w:rPr>
              <w:t xml:space="preserve">3 </w:t>
            </w:r>
            <w:proofErr w:type="spellStart"/>
            <w:r>
              <w:rPr>
                <w:rFonts w:ascii="Arial" w:hAnsi="Arial" w:cs="Arial"/>
              </w:rPr>
              <w:t>mins</w:t>
            </w:r>
            <w:proofErr w:type="spellEnd"/>
          </w:p>
          <w:p w:rsidR="00336C5A" w:rsidRDefault="005F45BF" w:rsidP="00F2213D">
            <w:pPr>
              <w:pStyle w:val="NormalText"/>
              <w:spacing w:line="276" w:lineRule="auto"/>
              <w:rPr>
                <w:rFonts w:ascii="Arial" w:hAnsi="Arial" w:cs="Arial"/>
              </w:rPr>
            </w:pPr>
            <w:r>
              <w:rPr>
                <w:rFonts w:ascii="Arial" w:hAnsi="Arial" w:cs="Arial"/>
              </w:rPr>
              <w:t xml:space="preserve">3 </w:t>
            </w:r>
            <w:proofErr w:type="spellStart"/>
            <w:r>
              <w:rPr>
                <w:rFonts w:ascii="Arial" w:hAnsi="Arial" w:cs="Arial"/>
              </w:rPr>
              <w:t>mins</w:t>
            </w:r>
            <w:proofErr w:type="spellEnd"/>
          </w:p>
          <w:p w:rsidR="00336C5A" w:rsidRDefault="005F45BF" w:rsidP="00F2213D">
            <w:pPr>
              <w:pStyle w:val="NormalText"/>
              <w:spacing w:line="276" w:lineRule="auto"/>
              <w:rPr>
                <w:rFonts w:ascii="Arial" w:hAnsi="Arial" w:cs="Arial"/>
              </w:rPr>
            </w:pPr>
            <w:r>
              <w:rPr>
                <w:rFonts w:ascii="Arial" w:hAnsi="Arial" w:cs="Arial"/>
              </w:rPr>
              <w:t xml:space="preserve">3 </w:t>
            </w:r>
            <w:proofErr w:type="spellStart"/>
            <w:r>
              <w:rPr>
                <w:rFonts w:ascii="Arial" w:hAnsi="Arial" w:cs="Arial"/>
              </w:rPr>
              <w:t>mins</w:t>
            </w:r>
            <w:proofErr w:type="spellEnd"/>
          </w:p>
          <w:p w:rsidR="00336C5A" w:rsidRPr="00F2213D" w:rsidRDefault="005F45BF" w:rsidP="00F2213D">
            <w:pPr>
              <w:pStyle w:val="NormalText"/>
              <w:spacing w:line="276" w:lineRule="auto"/>
              <w:rPr>
                <w:rFonts w:ascii="Arial" w:hAnsi="Arial" w:cs="Arial"/>
              </w:rPr>
            </w:pPr>
            <w:r>
              <w:rPr>
                <w:rFonts w:ascii="Arial" w:hAnsi="Arial" w:cs="Arial"/>
              </w:rPr>
              <w:t>1 min</w:t>
            </w:r>
          </w:p>
        </w:tc>
      </w:tr>
      <w:tr w:rsidR="00F6359C" w:rsidTr="00C23351">
        <w:tc>
          <w:tcPr>
            <w:tcW w:w="4788" w:type="dxa"/>
            <w:shd w:val="clear" w:color="auto" w:fill="auto"/>
          </w:tcPr>
          <w:p w:rsidR="005864AD" w:rsidRPr="00F2213D" w:rsidRDefault="007E4F75" w:rsidP="00F2213D">
            <w:pPr>
              <w:pStyle w:val="NormalText"/>
              <w:spacing w:line="276" w:lineRule="auto"/>
              <w:rPr>
                <w:rFonts w:ascii="Arial" w:hAnsi="Arial" w:cs="Arial"/>
              </w:rPr>
            </w:pPr>
            <w:r w:rsidRPr="00F2213D">
              <w:rPr>
                <w:rFonts w:ascii="Arial" w:hAnsi="Arial" w:cs="Arial"/>
              </w:rPr>
              <w:t>General observation</w:t>
            </w:r>
            <w:r w:rsidR="005F0D1C" w:rsidRPr="00F2213D">
              <w:rPr>
                <w:rFonts w:ascii="Arial" w:hAnsi="Arial" w:cs="Arial"/>
              </w:rPr>
              <w:t>:</w:t>
            </w:r>
          </w:p>
        </w:tc>
        <w:tc>
          <w:tcPr>
            <w:tcW w:w="4788" w:type="dxa"/>
            <w:shd w:val="clear" w:color="auto" w:fill="auto"/>
          </w:tcPr>
          <w:p w:rsidR="005864AD" w:rsidRPr="00F2213D" w:rsidRDefault="005864AD" w:rsidP="00F2213D">
            <w:pPr>
              <w:pStyle w:val="NormalText"/>
              <w:spacing w:line="276" w:lineRule="auto"/>
              <w:rPr>
                <w:rFonts w:ascii="Arial" w:hAnsi="Arial" w:cs="Arial"/>
              </w:rPr>
            </w:pPr>
          </w:p>
        </w:tc>
      </w:tr>
      <w:tr w:rsidR="00F6359C" w:rsidTr="00C23351">
        <w:tc>
          <w:tcPr>
            <w:tcW w:w="4788" w:type="dxa"/>
            <w:shd w:val="clear" w:color="auto" w:fill="auto"/>
          </w:tcPr>
          <w:p w:rsidR="005864AD" w:rsidRPr="00F2213D" w:rsidRDefault="007D4969" w:rsidP="00F2213D">
            <w:pPr>
              <w:pStyle w:val="NormalText"/>
              <w:spacing w:line="276" w:lineRule="auto"/>
              <w:rPr>
                <w:rFonts w:ascii="Arial" w:hAnsi="Arial" w:cs="Arial"/>
              </w:rPr>
            </w:pPr>
            <w:r w:rsidRPr="00F2213D">
              <w:rPr>
                <w:rFonts w:ascii="Arial" w:hAnsi="Arial" w:cs="Arial"/>
              </w:rPr>
              <w:t>Topic not covered</w:t>
            </w:r>
            <w:r w:rsidR="005F0D1C" w:rsidRPr="00F2213D">
              <w:rPr>
                <w:rFonts w:ascii="Arial" w:hAnsi="Arial" w:cs="Arial"/>
              </w:rPr>
              <w:t>:</w:t>
            </w:r>
          </w:p>
        </w:tc>
        <w:tc>
          <w:tcPr>
            <w:tcW w:w="4788" w:type="dxa"/>
            <w:shd w:val="clear" w:color="auto" w:fill="auto"/>
          </w:tcPr>
          <w:p w:rsidR="005864AD" w:rsidRPr="00F2213D" w:rsidRDefault="005864AD" w:rsidP="00F2213D">
            <w:pPr>
              <w:pStyle w:val="NormalText"/>
              <w:spacing w:line="276" w:lineRule="auto"/>
              <w:rPr>
                <w:rFonts w:ascii="Arial" w:hAnsi="Arial" w:cs="Arial"/>
              </w:rPr>
            </w:pPr>
          </w:p>
        </w:tc>
      </w:tr>
      <w:tr w:rsidR="00F6359C" w:rsidTr="00C23351">
        <w:tc>
          <w:tcPr>
            <w:tcW w:w="4788" w:type="dxa"/>
            <w:shd w:val="clear" w:color="auto" w:fill="auto"/>
          </w:tcPr>
          <w:p w:rsidR="005864AD" w:rsidRPr="00F2213D" w:rsidRDefault="00227044" w:rsidP="00F2213D">
            <w:pPr>
              <w:pStyle w:val="NormalText"/>
              <w:spacing w:line="276" w:lineRule="auto"/>
              <w:rPr>
                <w:rFonts w:ascii="Arial" w:hAnsi="Arial" w:cs="Arial"/>
              </w:rPr>
            </w:pPr>
            <w:r w:rsidRPr="00F2213D">
              <w:rPr>
                <w:rFonts w:ascii="Arial" w:hAnsi="Arial" w:cs="Arial"/>
              </w:rPr>
              <w:t>Questions</w:t>
            </w:r>
          </w:p>
        </w:tc>
        <w:tc>
          <w:tcPr>
            <w:tcW w:w="4788" w:type="dxa"/>
            <w:shd w:val="clear" w:color="auto" w:fill="auto"/>
          </w:tcPr>
          <w:p w:rsidR="005864AD" w:rsidRPr="00F2213D" w:rsidRDefault="00227044" w:rsidP="00F2213D">
            <w:pPr>
              <w:pStyle w:val="NormalText"/>
              <w:spacing w:line="276" w:lineRule="auto"/>
              <w:rPr>
                <w:rFonts w:ascii="Arial" w:hAnsi="Arial" w:cs="Arial"/>
              </w:rPr>
            </w:pPr>
            <w:r w:rsidRPr="00F2213D">
              <w:rPr>
                <w:rFonts w:ascii="Arial" w:hAnsi="Arial" w:cs="Arial"/>
              </w:rPr>
              <w:t>Notes</w:t>
            </w:r>
          </w:p>
        </w:tc>
      </w:tr>
      <w:tr w:rsidR="00F6359C" w:rsidTr="00C23351">
        <w:tc>
          <w:tcPr>
            <w:tcW w:w="4788" w:type="dxa"/>
            <w:shd w:val="clear" w:color="auto" w:fill="auto"/>
          </w:tcPr>
          <w:p w:rsidR="00227044" w:rsidRPr="00F2213D" w:rsidRDefault="005F45BF" w:rsidP="00F2213D">
            <w:pPr>
              <w:pStyle w:val="NormalText"/>
              <w:numPr>
                <w:ilvl w:val="0"/>
                <w:numId w:val="3"/>
              </w:numPr>
              <w:spacing w:line="276" w:lineRule="auto"/>
              <w:rPr>
                <w:rFonts w:ascii="Arial" w:hAnsi="Arial" w:cs="Arial"/>
              </w:rPr>
            </w:pPr>
            <w:r w:rsidRPr="00F2213D">
              <w:rPr>
                <w:rFonts w:ascii="Arial" w:hAnsi="Arial" w:cs="Arial"/>
              </w:rPr>
              <w:t>Question 1:</w:t>
            </w:r>
            <w:r w:rsidR="00313755" w:rsidRPr="00F2213D">
              <w:rPr>
                <w:rFonts w:ascii="Arial" w:hAnsi="Arial" w:cs="Arial"/>
              </w:rPr>
              <w:t xml:space="preserve"> </w:t>
            </w:r>
            <w:r w:rsidR="006404A8" w:rsidRPr="00F2213D">
              <w:rPr>
                <w:rFonts w:ascii="Arial" w:hAnsi="Arial" w:cs="Arial"/>
              </w:rPr>
              <w:t xml:space="preserve">What are </w:t>
            </w:r>
            <w:r w:rsidR="00313755" w:rsidRPr="00F2213D">
              <w:rPr>
                <w:rFonts w:ascii="Arial" w:hAnsi="Arial" w:cs="Arial"/>
              </w:rPr>
              <w:t>your expected</w:t>
            </w:r>
            <w:r w:rsidR="006404A8" w:rsidRPr="00F2213D">
              <w:rPr>
                <w:rFonts w:ascii="Arial" w:hAnsi="Arial" w:cs="Arial"/>
              </w:rPr>
              <w:t xml:space="preserve"> functionalities of the system?</w:t>
            </w:r>
          </w:p>
          <w:p w:rsidR="00894D79" w:rsidRPr="00F2213D" w:rsidRDefault="00A25FEA" w:rsidP="00F2213D">
            <w:pPr>
              <w:pStyle w:val="NormalText"/>
              <w:spacing w:line="276" w:lineRule="auto"/>
              <w:rPr>
                <w:rFonts w:ascii="Arial" w:hAnsi="Arial" w:cs="Arial"/>
              </w:rPr>
            </w:pPr>
            <w:r w:rsidRPr="00F2213D">
              <w:rPr>
                <w:rFonts w:ascii="Arial" w:hAnsi="Arial" w:cs="Arial"/>
              </w:rPr>
              <w:t xml:space="preserve"> </w:t>
            </w:r>
          </w:p>
        </w:tc>
        <w:tc>
          <w:tcPr>
            <w:tcW w:w="4788" w:type="dxa"/>
            <w:shd w:val="clear" w:color="auto" w:fill="auto"/>
          </w:tcPr>
          <w:p w:rsidR="00227044" w:rsidRPr="00F2213D" w:rsidRDefault="008B561C" w:rsidP="00F2213D">
            <w:pPr>
              <w:pStyle w:val="NormalText"/>
              <w:spacing w:line="276" w:lineRule="auto"/>
              <w:rPr>
                <w:rFonts w:ascii="Arial" w:hAnsi="Arial" w:cs="Arial"/>
              </w:rPr>
            </w:pPr>
            <w:r w:rsidRPr="00F2213D">
              <w:rPr>
                <w:rFonts w:ascii="Arial" w:hAnsi="Arial" w:cs="Arial"/>
              </w:rPr>
              <w:t>Answer:</w:t>
            </w:r>
            <w:r w:rsidR="000352EA">
              <w:rPr>
                <w:rFonts w:ascii="Arial" w:hAnsi="Arial" w:cs="Arial"/>
              </w:rPr>
              <w:t xml:space="preserve"> </w:t>
            </w:r>
            <w:r w:rsidR="000352EA" w:rsidRPr="000352EA">
              <w:rPr>
                <w:rFonts w:ascii="Arial" w:hAnsi="Arial" w:cs="Arial"/>
                <w:i/>
                <w:iCs/>
              </w:rPr>
              <w:t>I want it to manage employee information and their payment</w:t>
            </w:r>
          </w:p>
          <w:p w:rsidR="008B561C" w:rsidRPr="00F2213D" w:rsidRDefault="008B561C" w:rsidP="00F2213D">
            <w:pPr>
              <w:pStyle w:val="NormalText"/>
              <w:spacing w:line="276" w:lineRule="auto"/>
              <w:rPr>
                <w:rFonts w:ascii="Arial" w:hAnsi="Arial" w:cs="Arial"/>
              </w:rPr>
            </w:pPr>
          </w:p>
          <w:p w:rsidR="008B561C" w:rsidRPr="00F2213D" w:rsidRDefault="008B561C" w:rsidP="00F2213D">
            <w:pPr>
              <w:pStyle w:val="NormalText"/>
              <w:spacing w:line="276" w:lineRule="auto"/>
              <w:rPr>
                <w:rFonts w:ascii="Arial" w:hAnsi="Arial" w:cs="Arial"/>
              </w:rPr>
            </w:pPr>
          </w:p>
          <w:p w:rsidR="008B561C" w:rsidRPr="00F2213D" w:rsidRDefault="005F45BF" w:rsidP="00F2213D">
            <w:pPr>
              <w:pStyle w:val="NormalText"/>
              <w:spacing w:line="276" w:lineRule="auto"/>
              <w:rPr>
                <w:rFonts w:ascii="Arial" w:hAnsi="Arial" w:cs="Arial"/>
              </w:rPr>
            </w:pPr>
            <w:r w:rsidRPr="00F2213D">
              <w:rPr>
                <w:rFonts w:ascii="Arial" w:hAnsi="Arial" w:cs="Arial"/>
              </w:rPr>
              <w:t xml:space="preserve">Observation: </w:t>
            </w:r>
            <w:r w:rsidR="00E15801" w:rsidRPr="00E15801">
              <w:rPr>
                <w:rFonts w:ascii="Arial" w:hAnsi="Arial" w:cs="Arial"/>
                <w:i/>
                <w:iCs/>
              </w:rPr>
              <w:t>Seem not confident with the answe</w:t>
            </w:r>
            <w:r w:rsidR="003A4BB4">
              <w:rPr>
                <w:rFonts w:ascii="Arial" w:hAnsi="Arial" w:cs="Arial"/>
                <w:i/>
                <w:iCs/>
              </w:rPr>
              <w:t>r</w:t>
            </w:r>
          </w:p>
        </w:tc>
      </w:tr>
      <w:tr w:rsidR="00F6359C" w:rsidTr="00C23351">
        <w:tc>
          <w:tcPr>
            <w:tcW w:w="4788" w:type="dxa"/>
            <w:shd w:val="clear" w:color="auto" w:fill="auto"/>
          </w:tcPr>
          <w:p w:rsidR="008D17C0" w:rsidRPr="00F2213D" w:rsidRDefault="005F45BF" w:rsidP="00F2213D">
            <w:pPr>
              <w:pStyle w:val="NormalText"/>
              <w:numPr>
                <w:ilvl w:val="0"/>
                <w:numId w:val="3"/>
              </w:numPr>
              <w:spacing w:line="276" w:lineRule="auto"/>
              <w:rPr>
                <w:rFonts w:ascii="Arial" w:hAnsi="Arial" w:cs="Arial"/>
              </w:rPr>
            </w:pPr>
            <w:r w:rsidRPr="00F2213D">
              <w:rPr>
                <w:rFonts w:ascii="Arial" w:hAnsi="Arial" w:cs="Arial"/>
              </w:rPr>
              <w:t>Question 2: How many departments are there?</w:t>
            </w:r>
          </w:p>
        </w:tc>
        <w:tc>
          <w:tcPr>
            <w:tcW w:w="4788" w:type="dxa"/>
            <w:shd w:val="clear" w:color="auto" w:fill="auto"/>
          </w:tcPr>
          <w:p w:rsidR="0036581E" w:rsidRPr="00F2213D" w:rsidRDefault="005F45BF" w:rsidP="00F2213D">
            <w:pPr>
              <w:pStyle w:val="NormalText"/>
              <w:spacing w:line="276" w:lineRule="auto"/>
              <w:rPr>
                <w:rFonts w:ascii="Arial" w:hAnsi="Arial" w:cs="Arial"/>
              </w:rPr>
            </w:pPr>
            <w:r w:rsidRPr="00F2213D">
              <w:rPr>
                <w:rFonts w:ascii="Arial" w:hAnsi="Arial" w:cs="Arial"/>
              </w:rPr>
              <w:t>Answer:</w:t>
            </w:r>
            <w:r w:rsidR="00BE3478">
              <w:rPr>
                <w:rFonts w:ascii="Arial" w:hAnsi="Arial" w:cs="Arial"/>
              </w:rPr>
              <w:t xml:space="preserve"> </w:t>
            </w:r>
            <w:r w:rsidR="003F19C7">
              <w:rPr>
                <w:rFonts w:ascii="Arial" w:hAnsi="Arial" w:cs="Arial"/>
              </w:rPr>
              <w:t>3</w:t>
            </w:r>
            <w:r w:rsidR="00BE3478">
              <w:rPr>
                <w:rFonts w:ascii="Arial" w:hAnsi="Arial" w:cs="Arial"/>
              </w:rPr>
              <w:t xml:space="preserve"> departments: human resource department, accounting department</w:t>
            </w:r>
            <w:r w:rsidR="003F19C7">
              <w:rPr>
                <w:rFonts w:ascii="Arial" w:hAnsi="Arial" w:cs="Arial"/>
              </w:rPr>
              <w:t>, sales</w:t>
            </w:r>
          </w:p>
          <w:p w:rsidR="0036581E" w:rsidRPr="00F2213D" w:rsidRDefault="0036581E" w:rsidP="00F2213D">
            <w:pPr>
              <w:pStyle w:val="NormalText"/>
              <w:spacing w:line="276" w:lineRule="auto"/>
              <w:rPr>
                <w:rFonts w:ascii="Arial" w:hAnsi="Arial" w:cs="Arial"/>
              </w:rPr>
            </w:pPr>
          </w:p>
          <w:p w:rsidR="0036581E" w:rsidRPr="00F2213D" w:rsidRDefault="0036581E" w:rsidP="00F2213D">
            <w:pPr>
              <w:pStyle w:val="NormalText"/>
              <w:spacing w:line="276" w:lineRule="auto"/>
              <w:rPr>
                <w:rFonts w:ascii="Arial" w:hAnsi="Arial" w:cs="Arial"/>
              </w:rPr>
            </w:pPr>
          </w:p>
          <w:p w:rsidR="008D17C0" w:rsidRPr="00F2213D" w:rsidRDefault="0036581E" w:rsidP="00F2213D">
            <w:pPr>
              <w:pStyle w:val="NormalText"/>
              <w:spacing w:line="276" w:lineRule="auto"/>
              <w:rPr>
                <w:rFonts w:ascii="Arial" w:hAnsi="Arial" w:cs="Arial"/>
              </w:rPr>
            </w:pPr>
            <w:r w:rsidRPr="00F2213D">
              <w:rPr>
                <w:rFonts w:ascii="Arial" w:hAnsi="Arial" w:cs="Arial"/>
              </w:rPr>
              <w:t>Observation:</w:t>
            </w:r>
          </w:p>
        </w:tc>
      </w:tr>
      <w:tr w:rsidR="00F6359C" w:rsidTr="00C23351">
        <w:tc>
          <w:tcPr>
            <w:tcW w:w="4788" w:type="dxa"/>
            <w:shd w:val="clear" w:color="auto" w:fill="auto"/>
          </w:tcPr>
          <w:p w:rsidR="00A63FAC" w:rsidRPr="00F2213D" w:rsidRDefault="005F45BF" w:rsidP="00F2213D">
            <w:pPr>
              <w:pStyle w:val="NormalText"/>
              <w:numPr>
                <w:ilvl w:val="0"/>
                <w:numId w:val="3"/>
              </w:numPr>
              <w:spacing w:line="276" w:lineRule="auto"/>
              <w:rPr>
                <w:rFonts w:ascii="Arial" w:hAnsi="Arial" w:cs="Arial"/>
              </w:rPr>
            </w:pPr>
            <w:r w:rsidRPr="00F2213D">
              <w:rPr>
                <w:rFonts w:ascii="Arial" w:hAnsi="Arial" w:cs="Arial"/>
              </w:rPr>
              <w:lastRenderedPageBreak/>
              <w:t xml:space="preserve">Question 3: </w:t>
            </w:r>
            <w:r w:rsidR="001D54C4">
              <w:rPr>
                <w:rFonts w:ascii="Arial" w:hAnsi="Arial" w:cs="Arial"/>
              </w:rPr>
              <w:t>Could you please tell me about</w:t>
            </w:r>
            <w:r w:rsidRPr="00F2213D">
              <w:rPr>
                <w:rFonts w:ascii="Arial" w:hAnsi="Arial" w:cs="Arial"/>
              </w:rPr>
              <w:t xml:space="preserve"> </w:t>
            </w:r>
            <w:r w:rsidR="001D54C4">
              <w:rPr>
                <w:rFonts w:ascii="Arial" w:hAnsi="Arial" w:cs="Arial"/>
              </w:rPr>
              <w:t xml:space="preserve">job </w:t>
            </w:r>
            <w:r w:rsidRPr="00F2213D">
              <w:rPr>
                <w:rFonts w:ascii="Arial" w:hAnsi="Arial" w:cs="Arial"/>
              </w:rPr>
              <w:t>positions</w:t>
            </w:r>
            <w:r w:rsidR="006D2CFF" w:rsidRPr="00F2213D">
              <w:rPr>
                <w:rFonts w:ascii="Arial" w:hAnsi="Arial" w:cs="Arial"/>
              </w:rPr>
              <w:t xml:space="preserve"> </w:t>
            </w:r>
            <w:r w:rsidRPr="00F2213D">
              <w:rPr>
                <w:rFonts w:ascii="Arial" w:hAnsi="Arial" w:cs="Arial"/>
              </w:rPr>
              <w:t xml:space="preserve">in </w:t>
            </w:r>
            <w:r w:rsidR="001D54C4">
              <w:rPr>
                <w:rFonts w:ascii="Arial" w:hAnsi="Arial" w:cs="Arial"/>
              </w:rPr>
              <w:t>each department</w:t>
            </w:r>
            <w:r w:rsidR="00DB6760" w:rsidRPr="00F2213D">
              <w:rPr>
                <w:rFonts w:ascii="Arial" w:hAnsi="Arial" w:cs="Arial"/>
              </w:rPr>
              <w:t>?</w:t>
            </w:r>
          </w:p>
        </w:tc>
        <w:tc>
          <w:tcPr>
            <w:tcW w:w="4788" w:type="dxa"/>
            <w:shd w:val="clear" w:color="auto" w:fill="auto"/>
          </w:tcPr>
          <w:p w:rsidR="00A63FAC" w:rsidRPr="00F2213D" w:rsidRDefault="005F45BF" w:rsidP="00F2213D">
            <w:pPr>
              <w:pStyle w:val="NormalText"/>
              <w:spacing w:line="276" w:lineRule="auto"/>
              <w:rPr>
                <w:rFonts w:ascii="Arial" w:hAnsi="Arial" w:cs="Arial"/>
              </w:rPr>
            </w:pPr>
            <w:r w:rsidRPr="00F2213D">
              <w:rPr>
                <w:rFonts w:ascii="Arial" w:hAnsi="Arial" w:cs="Arial"/>
              </w:rPr>
              <w:t>Answer:</w:t>
            </w:r>
            <w:r w:rsidR="001D54C4">
              <w:rPr>
                <w:rFonts w:ascii="Arial" w:hAnsi="Arial" w:cs="Arial"/>
              </w:rPr>
              <w:t xml:space="preserve"> ….</w:t>
            </w:r>
          </w:p>
          <w:p w:rsidR="00A63FAC" w:rsidRPr="00F2213D" w:rsidRDefault="00A63FAC" w:rsidP="00F2213D">
            <w:pPr>
              <w:pStyle w:val="NormalText"/>
              <w:spacing w:line="276" w:lineRule="auto"/>
              <w:rPr>
                <w:rFonts w:ascii="Arial" w:hAnsi="Arial" w:cs="Arial"/>
              </w:rPr>
            </w:pPr>
          </w:p>
          <w:p w:rsidR="00A63FAC" w:rsidRPr="00F2213D" w:rsidRDefault="00A63FAC" w:rsidP="00F2213D">
            <w:pPr>
              <w:pStyle w:val="NormalText"/>
              <w:spacing w:line="276" w:lineRule="auto"/>
              <w:rPr>
                <w:rFonts w:ascii="Arial" w:hAnsi="Arial" w:cs="Arial"/>
              </w:rPr>
            </w:pPr>
          </w:p>
          <w:p w:rsidR="00A63FAC" w:rsidRPr="00F2213D" w:rsidRDefault="005F45BF" w:rsidP="00F2213D">
            <w:pPr>
              <w:pStyle w:val="NormalText"/>
              <w:spacing w:line="276" w:lineRule="auto"/>
              <w:rPr>
                <w:rFonts w:ascii="Arial" w:hAnsi="Arial" w:cs="Arial"/>
              </w:rPr>
            </w:pPr>
            <w:r w:rsidRPr="00F2213D">
              <w:rPr>
                <w:rFonts w:ascii="Arial" w:hAnsi="Arial" w:cs="Arial"/>
              </w:rPr>
              <w:t>Observation:</w:t>
            </w:r>
            <w:r w:rsidR="001D54C4">
              <w:rPr>
                <w:rFonts w:ascii="Arial" w:hAnsi="Arial" w:cs="Arial"/>
              </w:rPr>
              <w:t>….</w:t>
            </w:r>
          </w:p>
        </w:tc>
      </w:tr>
      <w:tr w:rsidR="00F6359C" w:rsidTr="00C23351">
        <w:tc>
          <w:tcPr>
            <w:tcW w:w="4788" w:type="dxa"/>
            <w:shd w:val="clear" w:color="auto" w:fill="auto"/>
          </w:tcPr>
          <w:p w:rsidR="001B5735" w:rsidRPr="00F2213D" w:rsidRDefault="005F45BF" w:rsidP="00F2213D">
            <w:pPr>
              <w:pStyle w:val="NormalText"/>
              <w:numPr>
                <w:ilvl w:val="0"/>
                <w:numId w:val="3"/>
              </w:numPr>
              <w:spacing w:line="276" w:lineRule="auto"/>
              <w:rPr>
                <w:rFonts w:ascii="Arial" w:hAnsi="Arial" w:cs="Arial"/>
              </w:rPr>
            </w:pPr>
            <w:r w:rsidRPr="00F2213D">
              <w:rPr>
                <w:rFonts w:ascii="Arial" w:hAnsi="Arial" w:cs="Arial"/>
              </w:rPr>
              <w:t>Question 4: How to calculate salary for each position?</w:t>
            </w:r>
          </w:p>
        </w:tc>
        <w:tc>
          <w:tcPr>
            <w:tcW w:w="4788" w:type="dxa"/>
            <w:shd w:val="clear" w:color="auto" w:fill="auto"/>
          </w:tcPr>
          <w:p w:rsidR="001B5735" w:rsidRPr="00F2213D" w:rsidRDefault="005F45BF" w:rsidP="00F2213D">
            <w:pPr>
              <w:pStyle w:val="NormalText"/>
              <w:spacing w:line="276" w:lineRule="auto"/>
              <w:rPr>
                <w:rFonts w:ascii="Arial" w:hAnsi="Arial" w:cs="Arial"/>
              </w:rPr>
            </w:pPr>
            <w:proofErr w:type="gramStart"/>
            <w:r w:rsidRPr="00F2213D">
              <w:rPr>
                <w:rFonts w:ascii="Arial" w:hAnsi="Arial" w:cs="Arial"/>
              </w:rPr>
              <w:t>Answer:</w:t>
            </w:r>
            <w:r w:rsidR="00667CFE">
              <w:rPr>
                <w:rFonts w:ascii="Arial" w:hAnsi="Arial" w:cs="Arial"/>
              </w:rPr>
              <w:t>…</w:t>
            </w:r>
            <w:proofErr w:type="gramEnd"/>
          </w:p>
          <w:p w:rsidR="001B5735" w:rsidRPr="00F2213D" w:rsidRDefault="001B5735" w:rsidP="00F2213D">
            <w:pPr>
              <w:pStyle w:val="NormalText"/>
              <w:spacing w:line="276" w:lineRule="auto"/>
              <w:rPr>
                <w:rFonts w:ascii="Arial" w:hAnsi="Arial" w:cs="Arial"/>
              </w:rPr>
            </w:pPr>
          </w:p>
          <w:p w:rsidR="001B5735" w:rsidRPr="00F2213D" w:rsidRDefault="001B5735" w:rsidP="00F2213D">
            <w:pPr>
              <w:pStyle w:val="NormalText"/>
              <w:spacing w:line="276" w:lineRule="auto"/>
              <w:rPr>
                <w:rFonts w:ascii="Arial" w:hAnsi="Arial" w:cs="Arial"/>
              </w:rPr>
            </w:pPr>
          </w:p>
          <w:p w:rsidR="001B5735" w:rsidRPr="00F2213D" w:rsidRDefault="005F45BF" w:rsidP="00F2213D">
            <w:pPr>
              <w:pStyle w:val="NormalText"/>
              <w:spacing w:line="276" w:lineRule="auto"/>
              <w:rPr>
                <w:rFonts w:ascii="Arial" w:hAnsi="Arial" w:cs="Arial"/>
              </w:rPr>
            </w:pPr>
            <w:r w:rsidRPr="00F2213D">
              <w:rPr>
                <w:rFonts w:ascii="Arial" w:hAnsi="Arial" w:cs="Arial"/>
              </w:rPr>
              <w:t>Observation:</w:t>
            </w:r>
            <w:r w:rsidR="00667CFE">
              <w:rPr>
                <w:rFonts w:ascii="Arial" w:hAnsi="Arial" w:cs="Arial"/>
              </w:rPr>
              <w:t>….</w:t>
            </w:r>
          </w:p>
        </w:tc>
      </w:tr>
    </w:tbl>
    <w:p w:rsidR="00984571" w:rsidRPr="003B452A" w:rsidRDefault="00984571" w:rsidP="005864AD">
      <w:pPr>
        <w:pStyle w:val="NormalText"/>
        <w:spacing w:line="276" w:lineRule="auto"/>
        <w:rPr>
          <w:rFonts w:ascii="Arial" w:hAnsi="Arial" w:cs="Arial"/>
          <w:b/>
          <w:bCs/>
          <w:sz w:val="24"/>
          <w:szCs w:val="24"/>
        </w:rPr>
      </w:pPr>
    </w:p>
    <w:p w:rsidR="00984571" w:rsidRPr="003B452A" w:rsidRDefault="005F45BF" w:rsidP="00984571">
      <w:pPr>
        <w:pStyle w:val="NormalText"/>
        <w:spacing w:line="280" w:lineRule="atLeast"/>
        <w:rPr>
          <w:rFonts w:ascii="Arial" w:hAnsi="Arial" w:cs="Arial"/>
        </w:rPr>
      </w:pPr>
      <w:r w:rsidRPr="003B452A">
        <w:rPr>
          <w:rFonts w:ascii="Arial" w:hAnsi="Arial" w:cs="Arial"/>
        </w:rPr>
        <w:t xml:space="preserve">2) </w:t>
      </w:r>
      <w:r w:rsidR="006135CF" w:rsidRPr="003B452A">
        <w:rPr>
          <w:rFonts w:ascii="Arial" w:hAnsi="Arial" w:cs="Arial"/>
        </w:rPr>
        <w:t xml:space="preserve">Write </w:t>
      </w:r>
      <w:r w:rsidR="009D78C6" w:rsidRPr="003B452A">
        <w:rPr>
          <w:rFonts w:ascii="Arial" w:hAnsi="Arial" w:cs="Arial"/>
        </w:rPr>
        <w:t>a requirement specification for a function: Manage employee in organization.</w:t>
      </w:r>
    </w:p>
    <w:p w:rsidR="00984571" w:rsidRPr="003B452A" w:rsidRDefault="00984571" w:rsidP="00984571">
      <w:pPr>
        <w:pStyle w:val="NormalText"/>
        <w:rPr>
          <w:rFonts w:ascii="Arial" w:hAnsi="Arial" w:cs="Arial"/>
        </w:rPr>
      </w:pPr>
    </w:p>
    <w:p w:rsidR="00984571" w:rsidRPr="003B452A" w:rsidRDefault="005F45BF" w:rsidP="00984571">
      <w:pPr>
        <w:pStyle w:val="NormalText"/>
        <w:rPr>
          <w:rFonts w:ascii="Arial" w:hAnsi="Arial" w:cs="Arial"/>
        </w:rPr>
      </w:pPr>
      <w:r w:rsidRPr="003B452A">
        <w:rPr>
          <w:rFonts w:ascii="Arial" w:hAnsi="Arial" w:cs="Arial"/>
          <w:b/>
          <w:bCs/>
        </w:rPr>
        <w:t>Difficulty</w:t>
      </w:r>
      <w:r w:rsidRPr="003B452A">
        <w:rPr>
          <w:rFonts w:ascii="Arial" w:hAnsi="Arial" w:cs="Arial"/>
        </w:rPr>
        <w:t xml:space="preserve">:  </w:t>
      </w:r>
      <w:r w:rsidR="009D78C6" w:rsidRPr="003B452A">
        <w:rPr>
          <w:rFonts w:ascii="Arial" w:hAnsi="Arial" w:cs="Arial"/>
        </w:rPr>
        <w:t>Medium</w:t>
      </w:r>
    </w:p>
    <w:p w:rsidR="00984571" w:rsidRPr="003B452A" w:rsidRDefault="005F45BF" w:rsidP="00984571">
      <w:pPr>
        <w:pStyle w:val="NormalText"/>
        <w:rPr>
          <w:rFonts w:ascii="Arial" w:hAnsi="Arial" w:cs="Arial"/>
        </w:rPr>
      </w:pPr>
      <w:r w:rsidRPr="003B452A">
        <w:rPr>
          <w:rFonts w:ascii="Arial" w:hAnsi="Arial" w:cs="Arial"/>
          <w:b/>
          <w:bCs/>
        </w:rPr>
        <w:t>Learning objective</w:t>
      </w:r>
      <w:r w:rsidR="006135CF" w:rsidRPr="003B452A">
        <w:rPr>
          <w:rFonts w:ascii="Arial" w:hAnsi="Arial" w:cs="Arial"/>
          <w:b/>
          <w:bCs/>
        </w:rPr>
        <w:t>s</w:t>
      </w:r>
      <w:r w:rsidRPr="003B452A">
        <w:rPr>
          <w:rFonts w:ascii="Arial" w:hAnsi="Arial" w:cs="Arial"/>
        </w:rPr>
        <w:t>:  3.3</w:t>
      </w:r>
      <w:r w:rsidR="00DC3B23" w:rsidRPr="003B452A">
        <w:rPr>
          <w:rFonts w:ascii="Arial" w:hAnsi="Arial" w:cs="Arial"/>
        </w:rPr>
        <w:t xml:space="preserve"> Explain how computing can provide support for requirements determination</w:t>
      </w:r>
    </w:p>
    <w:p w:rsidR="006135CF" w:rsidRPr="003B452A" w:rsidRDefault="005F45BF" w:rsidP="006135CF">
      <w:pPr>
        <w:pStyle w:val="NormalText"/>
        <w:spacing w:line="276" w:lineRule="auto"/>
        <w:rPr>
          <w:rFonts w:ascii="Arial" w:hAnsi="Arial" w:cs="Arial"/>
        </w:rPr>
      </w:pPr>
      <w:r w:rsidRPr="003B452A">
        <w:rPr>
          <w:rFonts w:ascii="Arial" w:hAnsi="Arial" w:cs="Arial"/>
          <w:b/>
          <w:bCs/>
        </w:rPr>
        <w:t>Teaching activity</w:t>
      </w:r>
      <w:r w:rsidRPr="003B452A">
        <w:rPr>
          <w:rFonts w:ascii="Arial" w:hAnsi="Arial" w:cs="Arial"/>
        </w:rPr>
        <w:t xml:space="preserve">: Students have 20 </w:t>
      </w:r>
      <w:proofErr w:type="spellStart"/>
      <w:r w:rsidRPr="003B452A">
        <w:rPr>
          <w:rFonts w:ascii="Arial" w:hAnsi="Arial" w:cs="Arial"/>
        </w:rPr>
        <w:t>mins</w:t>
      </w:r>
      <w:proofErr w:type="spellEnd"/>
      <w:r w:rsidRPr="003B452A">
        <w:rPr>
          <w:rFonts w:ascii="Arial" w:hAnsi="Arial" w:cs="Arial"/>
        </w:rPr>
        <w:t xml:space="preserve"> to work in pair, teacher-student interaction to share &amp; discus</w:t>
      </w:r>
      <w:r w:rsidRPr="003B452A">
        <w:rPr>
          <w:rFonts w:ascii="Arial" w:hAnsi="Arial" w:cs="Arial"/>
        </w:rPr>
        <w:t>s</w:t>
      </w:r>
    </w:p>
    <w:p w:rsidR="004F7272" w:rsidRPr="003B452A" w:rsidRDefault="00984571" w:rsidP="004F7272">
      <w:pPr>
        <w:pStyle w:val="NormalText"/>
        <w:rPr>
          <w:rFonts w:ascii="Arial" w:hAnsi="Arial" w:cs="Arial"/>
        </w:rPr>
      </w:pPr>
      <w:r w:rsidRPr="003B452A">
        <w:rPr>
          <w:rFonts w:ascii="Arial" w:hAnsi="Arial" w:cs="Arial"/>
          <w:b/>
          <w:bCs/>
        </w:rPr>
        <w:t>Answer</w:t>
      </w:r>
      <w:r w:rsidRPr="003B452A">
        <w:rPr>
          <w:rFonts w:ascii="Arial" w:hAnsi="Arial" w:cs="Arial"/>
        </w:rPr>
        <w:t xml:space="preserve">: </w:t>
      </w:r>
    </w:p>
    <w:p w:rsidR="00471EAB" w:rsidRPr="003B452A" w:rsidRDefault="005F45BF" w:rsidP="00471EAB">
      <w:pPr>
        <w:pStyle w:val="NormalText"/>
        <w:numPr>
          <w:ilvl w:val="0"/>
          <w:numId w:val="4"/>
        </w:numPr>
        <w:rPr>
          <w:rFonts w:ascii="Arial" w:hAnsi="Arial" w:cs="Arial"/>
        </w:rPr>
      </w:pPr>
      <w:r w:rsidRPr="003B452A">
        <w:rPr>
          <w:rFonts w:ascii="Arial" w:hAnsi="Arial" w:cs="Arial"/>
        </w:rPr>
        <w:t>A purpose</w:t>
      </w:r>
    </w:p>
    <w:p w:rsidR="00471EAB" w:rsidRPr="003B452A" w:rsidRDefault="005F45BF" w:rsidP="00471EAB">
      <w:pPr>
        <w:pStyle w:val="NormalText"/>
        <w:rPr>
          <w:rFonts w:ascii="Arial" w:hAnsi="Arial" w:cs="Arial"/>
        </w:rPr>
      </w:pPr>
      <w:r w:rsidRPr="003B452A">
        <w:rPr>
          <w:rFonts w:ascii="Arial" w:hAnsi="Arial" w:cs="Arial"/>
        </w:rPr>
        <w:t>This document captures the complete requirements for employee management function in A company.</w:t>
      </w:r>
    </w:p>
    <w:p w:rsidR="00471EAB" w:rsidRPr="003B452A" w:rsidRDefault="005F45BF" w:rsidP="00471EAB">
      <w:pPr>
        <w:pStyle w:val="NormalText"/>
        <w:numPr>
          <w:ilvl w:val="0"/>
          <w:numId w:val="4"/>
        </w:numPr>
        <w:rPr>
          <w:rFonts w:ascii="Arial" w:hAnsi="Arial" w:cs="Arial"/>
        </w:rPr>
      </w:pPr>
      <w:r w:rsidRPr="003B452A">
        <w:rPr>
          <w:rFonts w:ascii="Arial" w:hAnsi="Arial" w:cs="Arial"/>
        </w:rPr>
        <w:t>An overall description</w:t>
      </w:r>
    </w:p>
    <w:p w:rsidR="00942EA3" w:rsidRPr="003B452A" w:rsidRDefault="00942EA3" w:rsidP="004F7272">
      <w:pPr>
        <w:pStyle w:val="NormalText"/>
        <w:rPr>
          <w:rFonts w:ascii="Arial" w:hAnsi="Arial" w:cs="Arial"/>
        </w:rPr>
      </w:pPr>
    </w:p>
    <w:p w:rsidR="00692376" w:rsidRPr="003B452A" w:rsidRDefault="00F22750" w:rsidP="004F7272">
      <w:pPr>
        <w:pStyle w:val="NormalText"/>
        <w:rPr>
          <w:rFonts w:ascii="Arial" w:hAnsi="Arial" w:cs="Arial"/>
          <w:noProof/>
        </w:rPr>
      </w:pPr>
      <w:r>
        <w:rPr>
          <w:rFonts w:ascii="Arial" w:hAnsi="Arial" w:cs="Arial"/>
          <w:noProof/>
        </w:rPr>
        <w:pict>
          <v:shape id="Picture 1" o:spid="_x0000_i1025" type="#_x0000_t75" style="width:301.8pt;height:312pt;visibility:visible">
            <v:imagedata r:id="rId21" o:title=""/>
          </v:shape>
        </w:pict>
      </w:r>
    </w:p>
    <w:p w:rsidR="003B452A" w:rsidRPr="003B452A" w:rsidRDefault="005F45BF" w:rsidP="003B452A">
      <w:pPr>
        <w:pStyle w:val="NormalText"/>
        <w:numPr>
          <w:ilvl w:val="0"/>
          <w:numId w:val="4"/>
        </w:numPr>
        <w:rPr>
          <w:rFonts w:ascii="Arial" w:hAnsi="Arial" w:cs="Arial"/>
        </w:rPr>
      </w:pPr>
      <w:r w:rsidRPr="003B452A">
        <w:rPr>
          <w:rFonts w:ascii="Arial" w:hAnsi="Arial" w:cs="Arial"/>
          <w:noProof/>
        </w:rPr>
        <w:t>Specific requirement</w:t>
      </w:r>
    </w:p>
    <w:p w:rsidR="003B452A" w:rsidRDefault="005F45BF" w:rsidP="003B452A">
      <w:pPr>
        <w:pStyle w:val="NormalText"/>
        <w:numPr>
          <w:ilvl w:val="1"/>
          <w:numId w:val="4"/>
        </w:numPr>
        <w:rPr>
          <w:rFonts w:ascii="Arial" w:hAnsi="Arial" w:cs="Arial"/>
        </w:rPr>
      </w:pPr>
      <w:r w:rsidRPr="003B452A">
        <w:rPr>
          <w:rFonts w:ascii="Arial" w:hAnsi="Arial" w:cs="Arial"/>
          <w:noProof/>
        </w:rPr>
        <w:t>Functional requirement</w:t>
      </w:r>
    </w:p>
    <w:p w:rsidR="00087343" w:rsidRPr="00F0284B" w:rsidRDefault="005F45BF" w:rsidP="00087343">
      <w:pPr>
        <w:pStyle w:val="NormalText"/>
        <w:numPr>
          <w:ilvl w:val="2"/>
          <w:numId w:val="4"/>
        </w:numPr>
        <w:rPr>
          <w:rFonts w:ascii="Arial" w:hAnsi="Arial" w:cs="Arial"/>
          <w:b/>
          <w:bCs/>
        </w:rPr>
      </w:pPr>
      <w:r w:rsidRPr="00F0284B">
        <w:rPr>
          <w:rFonts w:ascii="Arial" w:hAnsi="Arial" w:cs="Arial"/>
          <w:b/>
          <w:bCs/>
          <w:noProof/>
        </w:rPr>
        <w:t>Create employee</w:t>
      </w:r>
    </w:p>
    <w:p w:rsidR="00087343" w:rsidRDefault="005F45BF" w:rsidP="00087343">
      <w:pPr>
        <w:pStyle w:val="NormalText"/>
        <w:ind w:left="720"/>
        <w:rPr>
          <w:rFonts w:ascii="Arial" w:hAnsi="Arial" w:cs="Arial"/>
          <w:noProof/>
        </w:rPr>
      </w:pPr>
      <w:r>
        <w:rPr>
          <w:rFonts w:ascii="Arial" w:hAnsi="Arial" w:cs="Arial"/>
          <w:noProof/>
        </w:rPr>
        <w:t>This function al</w:t>
      </w:r>
      <w:r>
        <w:rPr>
          <w:rFonts w:ascii="Arial" w:hAnsi="Arial" w:cs="Arial"/>
          <w:noProof/>
        </w:rPr>
        <w:t>lows an authenticated user to create a new employee. In order to create a new employee, the user needs to provide the following information:</w:t>
      </w:r>
    </w:p>
    <w:p w:rsidR="00087343" w:rsidRDefault="005F45BF" w:rsidP="00087343">
      <w:pPr>
        <w:pStyle w:val="NormalText"/>
        <w:numPr>
          <w:ilvl w:val="0"/>
          <w:numId w:val="3"/>
        </w:numPr>
        <w:rPr>
          <w:rFonts w:ascii="Arial" w:hAnsi="Arial" w:cs="Arial"/>
        </w:rPr>
      </w:pPr>
      <w:r>
        <w:rPr>
          <w:rFonts w:ascii="Arial" w:hAnsi="Arial" w:cs="Arial"/>
          <w:noProof/>
        </w:rPr>
        <w:t>Employee id: the unique identity number of an employee</w:t>
      </w:r>
    </w:p>
    <w:p w:rsidR="00087343" w:rsidRDefault="005F45BF" w:rsidP="00087343">
      <w:pPr>
        <w:pStyle w:val="NormalText"/>
        <w:numPr>
          <w:ilvl w:val="0"/>
          <w:numId w:val="3"/>
        </w:numPr>
        <w:rPr>
          <w:rFonts w:ascii="Arial" w:hAnsi="Arial" w:cs="Arial"/>
        </w:rPr>
      </w:pPr>
      <w:r>
        <w:rPr>
          <w:rFonts w:ascii="Arial" w:hAnsi="Arial" w:cs="Arial"/>
          <w:noProof/>
        </w:rPr>
        <w:t>Employee fullname:… full name of the employee</w:t>
      </w:r>
    </w:p>
    <w:p w:rsidR="00087343" w:rsidRDefault="00006373" w:rsidP="00087343">
      <w:pPr>
        <w:pStyle w:val="NormalText"/>
        <w:numPr>
          <w:ilvl w:val="0"/>
          <w:numId w:val="3"/>
        </w:numPr>
        <w:rPr>
          <w:rFonts w:ascii="Arial" w:hAnsi="Arial" w:cs="Arial"/>
        </w:rPr>
      </w:pPr>
      <w:r>
        <w:rPr>
          <w:rFonts w:ascii="Arial" w:hAnsi="Arial" w:cs="Arial"/>
          <w:noProof/>
        </w:rPr>
        <w:lastRenderedPageBreak/>
        <w:t>Date of birth</w:t>
      </w:r>
    </w:p>
    <w:p w:rsidR="00006373" w:rsidRDefault="005F45BF" w:rsidP="00087343">
      <w:pPr>
        <w:pStyle w:val="NormalText"/>
        <w:numPr>
          <w:ilvl w:val="0"/>
          <w:numId w:val="3"/>
        </w:numPr>
        <w:rPr>
          <w:rFonts w:ascii="Arial" w:hAnsi="Arial" w:cs="Arial"/>
        </w:rPr>
      </w:pPr>
      <w:r>
        <w:rPr>
          <w:rFonts w:ascii="Arial" w:hAnsi="Arial" w:cs="Arial"/>
          <w:noProof/>
        </w:rPr>
        <w:t>Place of  birth</w:t>
      </w:r>
      <w:r w:rsidR="009513B2">
        <w:rPr>
          <w:rFonts w:ascii="Arial" w:hAnsi="Arial" w:cs="Arial"/>
          <w:noProof/>
        </w:rPr>
        <w:t xml:space="preserve"> (city name only</w:t>
      </w:r>
    </w:p>
    <w:p w:rsidR="00006373" w:rsidRDefault="005F45BF" w:rsidP="00087343">
      <w:pPr>
        <w:pStyle w:val="NormalText"/>
        <w:numPr>
          <w:ilvl w:val="0"/>
          <w:numId w:val="3"/>
        </w:numPr>
        <w:rPr>
          <w:rFonts w:ascii="Arial" w:hAnsi="Arial" w:cs="Arial"/>
        </w:rPr>
      </w:pPr>
      <w:r>
        <w:rPr>
          <w:rFonts w:ascii="Arial" w:hAnsi="Arial" w:cs="Arial"/>
          <w:noProof/>
        </w:rPr>
        <w:t>Address</w:t>
      </w:r>
      <w:r w:rsidR="009513B2">
        <w:rPr>
          <w:rFonts w:ascii="Arial" w:hAnsi="Arial" w:cs="Arial"/>
          <w:noProof/>
        </w:rPr>
        <w:t>(full address)</w:t>
      </w:r>
    </w:p>
    <w:p w:rsidR="00006373" w:rsidRDefault="005F45BF" w:rsidP="00087343">
      <w:pPr>
        <w:pStyle w:val="NormalText"/>
        <w:numPr>
          <w:ilvl w:val="0"/>
          <w:numId w:val="3"/>
        </w:numPr>
        <w:rPr>
          <w:rFonts w:ascii="Arial" w:hAnsi="Arial" w:cs="Arial"/>
        </w:rPr>
      </w:pPr>
      <w:r>
        <w:rPr>
          <w:rFonts w:ascii="Arial" w:hAnsi="Arial" w:cs="Arial"/>
          <w:noProof/>
        </w:rPr>
        <w:t>Phone number</w:t>
      </w:r>
      <w:r w:rsidR="009513B2">
        <w:rPr>
          <w:rFonts w:ascii="Arial" w:hAnsi="Arial" w:cs="Arial"/>
          <w:noProof/>
        </w:rPr>
        <w:t xml:space="preserve"> (10 digit number)</w:t>
      </w:r>
    </w:p>
    <w:p w:rsidR="00006373" w:rsidRDefault="005F45BF" w:rsidP="00087343">
      <w:pPr>
        <w:pStyle w:val="NormalText"/>
        <w:numPr>
          <w:ilvl w:val="0"/>
          <w:numId w:val="3"/>
        </w:numPr>
        <w:rPr>
          <w:rFonts w:ascii="Arial" w:hAnsi="Arial" w:cs="Arial"/>
        </w:rPr>
      </w:pPr>
      <w:r>
        <w:rPr>
          <w:rFonts w:ascii="Arial" w:hAnsi="Arial" w:cs="Arial"/>
          <w:noProof/>
        </w:rPr>
        <w:t>Email</w:t>
      </w:r>
      <w:r w:rsidR="009513B2">
        <w:rPr>
          <w:rFonts w:ascii="Arial" w:hAnsi="Arial" w:cs="Arial"/>
          <w:noProof/>
        </w:rPr>
        <w:t xml:space="preserve"> (can be blank)</w:t>
      </w:r>
    </w:p>
    <w:p w:rsidR="00F0284B" w:rsidRDefault="005F45BF" w:rsidP="00F0284B">
      <w:pPr>
        <w:pStyle w:val="NormalText"/>
        <w:numPr>
          <w:ilvl w:val="2"/>
          <w:numId w:val="4"/>
        </w:numPr>
        <w:rPr>
          <w:rFonts w:ascii="Arial" w:hAnsi="Arial" w:cs="Arial"/>
        </w:rPr>
      </w:pPr>
      <w:r>
        <w:rPr>
          <w:rFonts w:ascii="Arial" w:hAnsi="Arial" w:cs="Arial"/>
          <w:noProof/>
        </w:rPr>
        <w:t>Update employee:</w:t>
      </w:r>
    </w:p>
    <w:p w:rsidR="00975B9F" w:rsidRDefault="009C7F62" w:rsidP="009C7F62">
      <w:pPr>
        <w:pStyle w:val="NormalText"/>
        <w:ind w:left="720"/>
        <w:rPr>
          <w:rFonts w:ascii="Arial" w:hAnsi="Arial" w:cs="Arial"/>
          <w:noProof/>
        </w:rPr>
      </w:pPr>
      <w:r>
        <w:rPr>
          <w:rFonts w:ascii="Arial" w:hAnsi="Arial" w:cs="Arial"/>
          <w:noProof/>
        </w:rPr>
        <w:t>T</w:t>
      </w:r>
      <w:r w:rsidR="005F45BF">
        <w:rPr>
          <w:rFonts w:ascii="Arial" w:hAnsi="Arial" w:cs="Arial"/>
          <w:noProof/>
        </w:rPr>
        <w:t xml:space="preserve">his function allows an authenticated user to </w:t>
      </w:r>
      <w:r w:rsidR="008A50AF">
        <w:rPr>
          <w:rFonts w:ascii="Arial" w:hAnsi="Arial" w:cs="Arial"/>
          <w:noProof/>
        </w:rPr>
        <w:t>update</w:t>
      </w:r>
      <w:r w:rsidR="005F45BF">
        <w:rPr>
          <w:rFonts w:ascii="Arial" w:hAnsi="Arial" w:cs="Arial"/>
          <w:noProof/>
        </w:rPr>
        <w:t xml:space="preserve"> a</w:t>
      </w:r>
      <w:r w:rsidR="008A50AF">
        <w:rPr>
          <w:rFonts w:ascii="Arial" w:hAnsi="Arial" w:cs="Arial"/>
          <w:noProof/>
        </w:rPr>
        <w:t>n</w:t>
      </w:r>
      <w:r w:rsidR="005F45BF">
        <w:rPr>
          <w:rFonts w:ascii="Arial" w:hAnsi="Arial" w:cs="Arial"/>
          <w:noProof/>
        </w:rPr>
        <w:t xml:space="preserve"> </w:t>
      </w:r>
      <w:r w:rsidR="008A50AF">
        <w:rPr>
          <w:rFonts w:ascii="Arial" w:hAnsi="Arial" w:cs="Arial"/>
          <w:noProof/>
        </w:rPr>
        <w:t>existed</w:t>
      </w:r>
      <w:r w:rsidR="005F45BF">
        <w:rPr>
          <w:rFonts w:ascii="Arial" w:hAnsi="Arial" w:cs="Arial"/>
          <w:noProof/>
        </w:rPr>
        <w:t xml:space="preserve"> employee</w:t>
      </w:r>
      <w:r w:rsidR="008A50AF">
        <w:rPr>
          <w:rFonts w:ascii="Arial" w:hAnsi="Arial" w:cs="Arial"/>
          <w:noProof/>
        </w:rPr>
        <w:t xml:space="preserve"> based on the ID</w:t>
      </w:r>
      <w:r w:rsidR="005F45BF">
        <w:rPr>
          <w:rFonts w:ascii="Arial" w:hAnsi="Arial" w:cs="Arial"/>
          <w:noProof/>
        </w:rPr>
        <w:t xml:space="preserve">. In order to </w:t>
      </w:r>
      <w:r w:rsidR="008A50AF">
        <w:rPr>
          <w:rFonts w:ascii="Arial" w:hAnsi="Arial" w:cs="Arial"/>
          <w:noProof/>
        </w:rPr>
        <w:t>update</w:t>
      </w:r>
      <w:r w:rsidR="005F45BF">
        <w:rPr>
          <w:rFonts w:ascii="Arial" w:hAnsi="Arial" w:cs="Arial"/>
          <w:noProof/>
        </w:rPr>
        <w:t xml:space="preserve"> a new employee, the user</w:t>
      </w:r>
      <w:r w:rsidR="005F45BF">
        <w:rPr>
          <w:rFonts w:ascii="Arial" w:hAnsi="Arial" w:cs="Arial"/>
          <w:noProof/>
        </w:rPr>
        <w:t xml:space="preserve"> needs to</w:t>
      </w:r>
      <w:r w:rsidR="008A50AF">
        <w:rPr>
          <w:rFonts w:ascii="Arial" w:hAnsi="Arial" w:cs="Arial"/>
          <w:noProof/>
        </w:rPr>
        <w:t xml:space="preserve"> select an employee based on ID and</w:t>
      </w:r>
      <w:r w:rsidR="005F45BF">
        <w:rPr>
          <w:rFonts w:ascii="Arial" w:hAnsi="Arial" w:cs="Arial"/>
          <w:noProof/>
        </w:rPr>
        <w:t xml:space="preserve"> provide </w:t>
      </w:r>
      <w:r w:rsidR="00EA3B89">
        <w:rPr>
          <w:rFonts w:ascii="Arial" w:hAnsi="Arial" w:cs="Arial"/>
          <w:noProof/>
        </w:rPr>
        <w:t xml:space="preserve">suitable information to change. </w:t>
      </w:r>
    </w:p>
    <w:p w:rsidR="00975B9F" w:rsidRDefault="00975B9F" w:rsidP="00975B9F">
      <w:pPr>
        <w:pStyle w:val="NormalText"/>
        <w:rPr>
          <w:rFonts w:ascii="Arial" w:hAnsi="Arial" w:cs="Arial"/>
        </w:rPr>
      </w:pPr>
    </w:p>
    <w:p w:rsidR="00F0284B" w:rsidRDefault="005F45BF" w:rsidP="00F0284B">
      <w:pPr>
        <w:pStyle w:val="NormalText"/>
        <w:numPr>
          <w:ilvl w:val="2"/>
          <w:numId w:val="4"/>
        </w:numPr>
        <w:rPr>
          <w:rFonts w:ascii="Arial" w:hAnsi="Arial" w:cs="Arial"/>
        </w:rPr>
      </w:pPr>
      <w:r>
        <w:rPr>
          <w:rFonts w:ascii="Arial" w:hAnsi="Arial" w:cs="Arial"/>
          <w:noProof/>
        </w:rPr>
        <w:t>Delete employee:</w:t>
      </w:r>
    </w:p>
    <w:p w:rsidR="00A83CA3" w:rsidRDefault="005F45BF" w:rsidP="00A83CA3">
      <w:pPr>
        <w:pStyle w:val="NormalText"/>
        <w:rPr>
          <w:rFonts w:ascii="Arial" w:hAnsi="Arial" w:cs="Arial"/>
          <w:noProof/>
        </w:rPr>
      </w:pPr>
      <w:r>
        <w:rPr>
          <w:rFonts w:ascii="Arial" w:hAnsi="Arial" w:cs="Arial"/>
          <w:noProof/>
        </w:rPr>
        <w:t xml:space="preserve">This function allows an authenticated user to </w:t>
      </w:r>
      <w:r w:rsidR="00AF4C4C">
        <w:rPr>
          <w:rFonts w:ascii="Arial" w:hAnsi="Arial" w:cs="Arial"/>
          <w:noProof/>
        </w:rPr>
        <w:t>delete</w:t>
      </w:r>
      <w:r>
        <w:rPr>
          <w:rFonts w:ascii="Arial" w:hAnsi="Arial" w:cs="Arial"/>
          <w:noProof/>
        </w:rPr>
        <w:t xml:space="preserve"> an existed employee based on the ID. </w:t>
      </w:r>
      <w:r w:rsidR="00EA3B89">
        <w:rPr>
          <w:rFonts w:ascii="Arial" w:hAnsi="Arial" w:cs="Arial"/>
          <w:noProof/>
        </w:rPr>
        <w:t>If an employee is deleted, alll the information of the employee must be remove from the db</w:t>
      </w:r>
    </w:p>
    <w:p w:rsidR="00F0284B" w:rsidRPr="003B452A" w:rsidRDefault="00F0284B" w:rsidP="00F0284B">
      <w:pPr>
        <w:pStyle w:val="NormalText"/>
        <w:rPr>
          <w:rFonts w:ascii="Arial" w:hAnsi="Arial" w:cs="Arial"/>
        </w:rPr>
      </w:pPr>
    </w:p>
    <w:p w:rsidR="003B452A" w:rsidRPr="003B452A" w:rsidRDefault="005F45BF" w:rsidP="003B452A">
      <w:pPr>
        <w:pStyle w:val="NormalText"/>
        <w:numPr>
          <w:ilvl w:val="1"/>
          <w:numId w:val="4"/>
        </w:numPr>
        <w:rPr>
          <w:rFonts w:ascii="Arial" w:hAnsi="Arial" w:cs="Arial"/>
        </w:rPr>
      </w:pPr>
      <w:r w:rsidRPr="003B452A">
        <w:rPr>
          <w:rFonts w:ascii="Arial" w:hAnsi="Arial" w:cs="Arial"/>
          <w:noProof/>
        </w:rPr>
        <w:t>Non functional requirement</w:t>
      </w:r>
    </w:p>
    <w:p w:rsidR="00692376" w:rsidRDefault="00F932C9" w:rsidP="00F932C9">
      <w:pPr>
        <w:pStyle w:val="NormalText"/>
        <w:numPr>
          <w:ilvl w:val="0"/>
          <w:numId w:val="3"/>
        </w:numPr>
        <w:rPr>
          <w:rFonts w:ascii="Arial" w:hAnsi="Arial" w:cs="Arial"/>
        </w:rPr>
      </w:pPr>
      <w:r>
        <w:rPr>
          <w:rFonts w:ascii="Arial" w:hAnsi="Arial" w:cs="Arial"/>
        </w:rPr>
        <w:t>The system should be accessible 24/7</w:t>
      </w:r>
    </w:p>
    <w:p w:rsidR="008B6FC6" w:rsidRDefault="006A14BC" w:rsidP="00E967C8">
      <w:pPr>
        <w:pStyle w:val="NormalText"/>
        <w:numPr>
          <w:ilvl w:val="0"/>
          <w:numId w:val="3"/>
        </w:numPr>
        <w:rPr>
          <w:rFonts w:ascii="Arial" w:hAnsi="Arial" w:cs="Arial"/>
        </w:rPr>
      </w:pPr>
      <w:r w:rsidRPr="008B6FC6">
        <w:rPr>
          <w:rFonts w:ascii="Arial" w:hAnsi="Arial" w:cs="Arial"/>
        </w:rPr>
        <w:t>Each request should be processed within 10 seconds.</w:t>
      </w:r>
    </w:p>
    <w:p w:rsidR="00692376" w:rsidRPr="008B6FC6" w:rsidRDefault="006A14BC" w:rsidP="00E967C8">
      <w:pPr>
        <w:pStyle w:val="NormalText"/>
        <w:numPr>
          <w:ilvl w:val="0"/>
          <w:numId w:val="3"/>
        </w:numPr>
        <w:rPr>
          <w:rFonts w:ascii="Arial" w:hAnsi="Arial" w:cs="Arial"/>
        </w:rPr>
      </w:pPr>
      <w:r w:rsidRPr="008B6FC6">
        <w:rPr>
          <w:rFonts w:ascii="Arial" w:hAnsi="Arial" w:cs="Arial"/>
        </w:rPr>
        <w:t>The site should load in 3 seconds when the number of simultaneous users are &gt; 10000</w:t>
      </w:r>
    </w:p>
    <w:p w:rsidR="008F290B" w:rsidRPr="003B452A" w:rsidRDefault="008F290B" w:rsidP="008F290B">
      <w:pPr>
        <w:pStyle w:val="NormalText"/>
        <w:rPr>
          <w:rFonts w:ascii="Arial" w:hAnsi="Arial" w:cs="Arial"/>
          <w:sz w:val="24"/>
          <w:szCs w:val="24"/>
        </w:rPr>
      </w:pPr>
    </w:p>
    <w:p w:rsidR="008F290B" w:rsidRPr="003B452A" w:rsidRDefault="005F45BF" w:rsidP="008F290B">
      <w:pPr>
        <w:pStyle w:val="NormalText"/>
        <w:shd w:val="clear" w:color="auto" w:fill="BFBFBF"/>
        <w:rPr>
          <w:rFonts w:ascii="Arial" w:hAnsi="Arial" w:cs="Arial"/>
          <w:b/>
          <w:bCs/>
        </w:rPr>
      </w:pPr>
      <w:r w:rsidRPr="003B452A">
        <w:rPr>
          <w:rFonts w:ascii="Arial" w:hAnsi="Arial" w:cs="Arial"/>
          <w:b/>
          <w:bCs/>
          <w:shd w:val="clear" w:color="auto" w:fill="BFBFBF"/>
        </w:rPr>
        <w:t xml:space="preserve">Part 2. </w:t>
      </w:r>
      <w:r w:rsidR="00954127" w:rsidRPr="003B452A">
        <w:rPr>
          <w:rFonts w:ascii="Arial" w:hAnsi="Arial" w:cs="Arial"/>
          <w:b/>
          <w:bCs/>
          <w:shd w:val="clear" w:color="auto" w:fill="BFBFBF"/>
        </w:rPr>
        <w:t xml:space="preserve">Prototyping </w:t>
      </w:r>
    </w:p>
    <w:p w:rsidR="008F290B" w:rsidRPr="003B452A" w:rsidRDefault="008F290B" w:rsidP="008F290B">
      <w:pPr>
        <w:pStyle w:val="NormalText"/>
        <w:rPr>
          <w:rFonts w:ascii="Arial" w:hAnsi="Arial" w:cs="Arial"/>
          <w:sz w:val="24"/>
          <w:szCs w:val="24"/>
        </w:rPr>
      </w:pPr>
    </w:p>
    <w:p w:rsidR="004F7272" w:rsidRPr="003B452A" w:rsidRDefault="005F45BF" w:rsidP="004F7272">
      <w:pPr>
        <w:pStyle w:val="NormalText"/>
        <w:spacing w:line="280" w:lineRule="atLeast"/>
        <w:rPr>
          <w:rFonts w:ascii="Arial" w:hAnsi="Arial" w:cs="Arial"/>
        </w:rPr>
      </w:pPr>
      <w:r w:rsidRPr="003B452A">
        <w:rPr>
          <w:rFonts w:ascii="Arial" w:hAnsi="Arial" w:cs="Arial"/>
        </w:rPr>
        <w:t xml:space="preserve">1) </w:t>
      </w:r>
      <w:r w:rsidR="009D78C6" w:rsidRPr="003B452A">
        <w:rPr>
          <w:rFonts w:ascii="Arial" w:hAnsi="Arial" w:cs="Arial"/>
        </w:rPr>
        <w:t>Use any tool (Word, Excel, Paint, Visio, Free online mockup / prototyping tools, etc.) to create prototype for above function: Manage employee</w:t>
      </w:r>
      <w:r w:rsidRPr="003B452A">
        <w:rPr>
          <w:rFonts w:ascii="Arial" w:hAnsi="Arial" w:cs="Arial"/>
        </w:rPr>
        <w:t>.</w:t>
      </w:r>
    </w:p>
    <w:p w:rsidR="00954127" w:rsidRPr="003B452A" w:rsidRDefault="00954127" w:rsidP="004F7272">
      <w:pPr>
        <w:pStyle w:val="NormalText"/>
        <w:rPr>
          <w:rFonts w:ascii="Arial" w:hAnsi="Arial" w:cs="Arial"/>
        </w:rPr>
      </w:pPr>
    </w:p>
    <w:p w:rsidR="009D78C6" w:rsidRPr="003B452A" w:rsidRDefault="005F45BF" w:rsidP="009D78C6">
      <w:pPr>
        <w:pStyle w:val="NormalText"/>
        <w:rPr>
          <w:rFonts w:ascii="Arial" w:hAnsi="Arial" w:cs="Arial"/>
        </w:rPr>
      </w:pPr>
      <w:r w:rsidRPr="003B452A">
        <w:rPr>
          <w:rFonts w:ascii="Arial" w:hAnsi="Arial" w:cs="Arial"/>
          <w:b/>
          <w:bCs/>
        </w:rPr>
        <w:t>Difficulty</w:t>
      </w:r>
      <w:r w:rsidRPr="003B452A">
        <w:rPr>
          <w:rFonts w:ascii="Arial" w:hAnsi="Arial" w:cs="Arial"/>
        </w:rPr>
        <w:t>:  Medium</w:t>
      </w:r>
    </w:p>
    <w:p w:rsidR="009D78C6" w:rsidRPr="003B452A" w:rsidRDefault="005F45BF" w:rsidP="009D78C6">
      <w:pPr>
        <w:pStyle w:val="NormalText"/>
        <w:rPr>
          <w:rFonts w:ascii="Arial" w:hAnsi="Arial" w:cs="Arial"/>
        </w:rPr>
      </w:pPr>
      <w:r w:rsidRPr="003B452A">
        <w:rPr>
          <w:rFonts w:ascii="Arial" w:hAnsi="Arial" w:cs="Arial"/>
          <w:b/>
          <w:bCs/>
        </w:rPr>
        <w:t>Learning objectives</w:t>
      </w:r>
      <w:r w:rsidRPr="003B452A">
        <w:rPr>
          <w:rFonts w:ascii="Arial" w:hAnsi="Arial" w:cs="Arial"/>
        </w:rPr>
        <w:t xml:space="preserve">:  3.3 Explain how computing can provide support for requirements </w:t>
      </w:r>
      <w:r w:rsidRPr="003B452A">
        <w:rPr>
          <w:rFonts w:ascii="Arial" w:hAnsi="Arial" w:cs="Arial"/>
        </w:rPr>
        <w:t>determination</w:t>
      </w:r>
    </w:p>
    <w:p w:rsidR="009D78C6" w:rsidRPr="003B452A" w:rsidRDefault="005F45BF" w:rsidP="009D78C6">
      <w:pPr>
        <w:pStyle w:val="NormalText"/>
        <w:spacing w:line="276" w:lineRule="auto"/>
        <w:rPr>
          <w:rFonts w:ascii="Arial" w:hAnsi="Arial" w:cs="Arial"/>
        </w:rPr>
      </w:pPr>
      <w:r w:rsidRPr="003B452A">
        <w:rPr>
          <w:rFonts w:ascii="Arial" w:hAnsi="Arial" w:cs="Arial"/>
          <w:b/>
          <w:bCs/>
        </w:rPr>
        <w:t>Teaching activity</w:t>
      </w:r>
      <w:r w:rsidRPr="003B452A">
        <w:rPr>
          <w:rFonts w:ascii="Arial" w:hAnsi="Arial" w:cs="Arial"/>
        </w:rPr>
        <w:t xml:space="preserve">: Students have 30 </w:t>
      </w:r>
      <w:proofErr w:type="spellStart"/>
      <w:r w:rsidRPr="003B452A">
        <w:rPr>
          <w:rFonts w:ascii="Arial" w:hAnsi="Arial" w:cs="Arial"/>
        </w:rPr>
        <w:t>mins</w:t>
      </w:r>
      <w:proofErr w:type="spellEnd"/>
      <w:r w:rsidRPr="003B452A">
        <w:rPr>
          <w:rFonts w:ascii="Arial" w:hAnsi="Arial" w:cs="Arial"/>
        </w:rPr>
        <w:t xml:space="preserve"> to answer, teacher-student interaction to share &amp; discuss</w:t>
      </w:r>
    </w:p>
    <w:p w:rsidR="004F7272" w:rsidRDefault="009D78C6" w:rsidP="004F7272">
      <w:pPr>
        <w:pStyle w:val="NormalText"/>
        <w:rPr>
          <w:rFonts w:ascii="Arial" w:hAnsi="Arial" w:cs="Arial"/>
        </w:rPr>
      </w:pPr>
      <w:r w:rsidRPr="003B452A">
        <w:rPr>
          <w:rFonts w:ascii="Arial" w:hAnsi="Arial" w:cs="Arial"/>
          <w:b/>
          <w:bCs/>
        </w:rPr>
        <w:t>Answer</w:t>
      </w:r>
      <w:r w:rsidRPr="003B452A">
        <w:rPr>
          <w:rFonts w:ascii="Arial" w:hAnsi="Arial" w:cs="Arial"/>
        </w:rPr>
        <w:t xml:space="preserve">: </w:t>
      </w:r>
    </w:p>
    <w:p w:rsidR="00BC52A5" w:rsidRDefault="00BC52A5" w:rsidP="004F7272">
      <w:pPr>
        <w:pStyle w:val="NormalText"/>
        <w:rPr>
          <w:rFonts w:ascii="Arial" w:hAnsi="Arial" w:cs="Arial"/>
        </w:rPr>
      </w:pPr>
    </w:p>
    <w:p w:rsidR="00BC52A5" w:rsidRPr="00D77359" w:rsidRDefault="005F45BF" w:rsidP="00BC52A5">
      <w:pPr>
        <w:spacing w:line="360" w:lineRule="auto"/>
        <w:rPr>
          <w:rFonts w:ascii="Arial" w:hAnsi="Arial" w:cs="Arial"/>
          <w:color w:val="000000"/>
          <w:sz w:val="20"/>
          <w:szCs w:val="20"/>
        </w:rPr>
      </w:pPr>
      <w:r w:rsidRPr="00D77359">
        <w:rPr>
          <w:rFonts w:ascii="Arial" w:hAnsi="Arial" w:cs="Arial"/>
          <w:color w:val="000000"/>
          <w:sz w:val="20"/>
          <w:szCs w:val="20"/>
        </w:rPr>
        <w:t>Based on Manage employee in organization spec. above. After gathering requirements, the development team decides to have the followin</w:t>
      </w:r>
      <w:r w:rsidRPr="00D77359">
        <w:rPr>
          <w:rFonts w:ascii="Arial" w:hAnsi="Arial" w:cs="Arial"/>
          <w:color w:val="000000"/>
          <w:sz w:val="20"/>
          <w:szCs w:val="20"/>
        </w:rPr>
        <w:t xml:space="preserve">g functionality:  </w:t>
      </w:r>
    </w:p>
    <w:p w:rsidR="00BC52A5" w:rsidRDefault="005F45BF" w:rsidP="00BC52A5">
      <w:pPr>
        <w:pStyle w:val="NormalText"/>
        <w:numPr>
          <w:ilvl w:val="0"/>
          <w:numId w:val="5"/>
        </w:numPr>
        <w:spacing w:line="360" w:lineRule="auto"/>
        <w:rPr>
          <w:rFonts w:ascii="Arial" w:hAnsi="Arial" w:cs="Arial"/>
        </w:rPr>
      </w:pPr>
      <w:r>
        <w:rPr>
          <w:rFonts w:ascii="Arial" w:hAnsi="Arial" w:cs="Arial"/>
        </w:rPr>
        <w:t xml:space="preserve">Manage Employee List: </w:t>
      </w:r>
      <w:r w:rsidRPr="00D77359">
        <w:rPr>
          <w:rFonts w:ascii="Arial" w:hAnsi="Arial" w:cs="Arial"/>
        </w:rPr>
        <w:t>Employee table includes: ID</w:t>
      </w:r>
      <w:r>
        <w:rPr>
          <w:rFonts w:ascii="Arial" w:hAnsi="Arial" w:cs="Arial"/>
        </w:rPr>
        <w:t xml:space="preserve"> (1,2, …)</w:t>
      </w:r>
      <w:r w:rsidRPr="00D77359">
        <w:rPr>
          <w:rFonts w:ascii="Arial" w:hAnsi="Arial" w:cs="Arial"/>
        </w:rPr>
        <w:t>,</w:t>
      </w:r>
      <w:r>
        <w:rPr>
          <w:rFonts w:ascii="Arial" w:hAnsi="Arial" w:cs="Arial"/>
        </w:rPr>
        <w:t xml:space="preserve"> Employee Identification Number (1901040005 – for example),</w:t>
      </w:r>
      <w:r w:rsidRPr="00D77359">
        <w:rPr>
          <w:rFonts w:ascii="Arial" w:hAnsi="Arial" w:cs="Arial"/>
        </w:rPr>
        <w:t xml:space="preserve"> name, DOB</w:t>
      </w:r>
      <w:r>
        <w:rPr>
          <w:rFonts w:ascii="Arial" w:hAnsi="Arial" w:cs="Arial"/>
        </w:rPr>
        <w:t>, gender, address</w:t>
      </w:r>
    </w:p>
    <w:p w:rsidR="00BC52A5" w:rsidRDefault="005F45BF" w:rsidP="00BC52A5">
      <w:pPr>
        <w:pStyle w:val="NormalText"/>
        <w:numPr>
          <w:ilvl w:val="0"/>
          <w:numId w:val="5"/>
        </w:numPr>
        <w:spacing w:line="360" w:lineRule="auto"/>
        <w:rPr>
          <w:rFonts w:ascii="Arial" w:hAnsi="Arial" w:cs="Arial"/>
        </w:rPr>
      </w:pPr>
      <w:r>
        <w:rPr>
          <w:rFonts w:ascii="Arial" w:hAnsi="Arial" w:cs="Arial"/>
        </w:rPr>
        <w:t>Manage Employee includes:</w:t>
      </w:r>
    </w:p>
    <w:p w:rsidR="00BC52A5" w:rsidRDefault="005F45BF" w:rsidP="00BC52A5">
      <w:pPr>
        <w:pStyle w:val="NormalText"/>
        <w:numPr>
          <w:ilvl w:val="1"/>
          <w:numId w:val="5"/>
        </w:numPr>
        <w:spacing w:line="360" w:lineRule="auto"/>
        <w:rPr>
          <w:rFonts w:ascii="Arial" w:hAnsi="Arial" w:cs="Arial"/>
        </w:rPr>
      </w:pPr>
      <w:r>
        <w:rPr>
          <w:rFonts w:ascii="Arial" w:hAnsi="Arial" w:cs="Arial"/>
        </w:rPr>
        <w:t>Allow user to enter new employee information</w:t>
      </w:r>
    </w:p>
    <w:p w:rsidR="00BC52A5" w:rsidRDefault="005F45BF" w:rsidP="00BC52A5">
      <w:pPr>
        <w:pStyle w:val="NormalText"/>
        <w:numPr>
          <w:ilvl w:val="1"/>
          <w:numId w:val="5"/>
        </w:numPr>
        <w:spacing w:line="360" w:lineRule="auto"/>
        <w:rPr>
          <w:rFonts w:ascii="Arial" w:hAnsi="Arial" w:cs="Arial"/>
        </w:rPr>
      </w:pPr>
      <w:r>
        <w:rPr>
          <w:rFonts w:ascii="Arial" w:hAnsi="Arial" w:cs="Arial"/>
        </w:rPr>
        <w:t>Allow user to view e</w:t>
      </w:r>
      <w:r>
        <w:rPr>
          <w:rFonts w:ascii="Arial" w:hAnsi="Arial" w:cs="Arial"/>
        </w:rPr>
        <w:t>mployee list</w:t>
      </w:r>
    </w:p>
    <w:p w:rsidR="00BC52A5" w:rsidRDefault="005F45BF" w:rsidP="00BC52A5">
      <w:pPr>
        <w:pStyle w:val="NormalText"/>
        <w:numPr>
          <w:ilvl w:val="1"/>
          <w:numId w:val="5"/>
        </w:numPr>
        <w:spacing w:line="360" w:lineRule="auto"/>
        <w:rPr>
          <w:rFonts w:ascii="Arial" w:hAnsi="Arial" w:cs="Arial"/>
        </w:rPr>
      </w:pPr>
      <w:r>
        <w:rPr>
          <w:rFonts w:ascii="Arial" w:hAnsi="Arial" w:cs="Arial"/>
        </w:rPr>
        <w:t>Allow user to edit existing employee information</w:t>
      </w:r>
    </w:p>
    <w:p w:rsidR="00BC52A5" w:rsidRPr="006A0FC3" w:rsidRDefault="005F45BF" w:rsidP="00BC52A5">
      <w:pPr>
        <w:pStyle w:val="NormalText"/>
        <w:numPr>
          <w:ilvl w:val="1"/>
          <w:numId w:val="5"/>
        </w:numPr>
        <w:spacing w:line="360" w:lineRule="auto"/>
        <w:rPr>
          <w:rFonts w:ascii="Arial" w:hAnsi="Arial" w:cs="Arial"/>
        </w:rPr>
      </w:pPr>
      <w:r>
        <w:rPr>
          <w:rFonts w:ascii="Arial" w:hAnsi="Arial" w:cs="Arial"/>
        </w:rPr>
        <w:t>Allow user to remove employee out of company.</w:t>
      </w:r>
    </w:p>
    <w:p w:rsidR="00BC52A5" w:rsidRDefault="00BC52A5" w:rsidP="004F7272">
      <w:pPr>
        <w:pStyle w:val="NormalText"/>
        <w:rPr>
          <w:rFonts w:ascii="Arial" w:hAnsi="Arial" w:cs="Arial"/>
        </w:rPr>
      </w:pPr>
    </w:p>
    <w:p w:rsidR="00BC52A5" w:rsidRDefault="00BC52A5" w:rsidP="004F7272">
      <w:pPr>
        <w:pStyle w:val="NormalText"/>
        <w:rPr>
          <w:rFonts w:ascii="Arial" w:hAnsi="Arial" w:cs="Arial"/>
        </w:rPr>
      </w:pPr>
    </w:p>
    <w:p w:rsidR="002D24BD" w:rsidRDefault="005F45BF" w:rsidP="004F7272">
      <w:pPr>
        <w:pStyle w:val="NormalText"/>
        <w:rPr>
          <w:rFonts w:ascii="Arial" w:hAnsi="Arial" w:cs="Arial"/>
        </w:rPr>
      </w:pPr>
      <w:hyperlink r:id="rId22" w:history="1">
        <w:r w:rsidR="005C7A9B" w:rsidRPr="00391788">
          <w:rPr>
            <w:rStyle w:val="Hyperlink"/>
            <w:rFonts w:ascii="Arial" w:hAnsi="Arial" w:cs="Arial"/>
          </w:rPr>
          <w:t>https://balsamiq.cloud/sdguf54/puh3jj6/r2278</w:t>
        </w:r>
      </w:hyperlink>
    </w:p>
    <w:p w:rsidR="005C7A9B" w:rsidRPr="002D24BD" w:rsidRDefault="005C7A9B" w:rsidP="004F7272">
      <w:pPr>
        <w:pStyle w:val="NormalText"/>
        <w:rPr>
          <w:rFonts w:ascii="Arial" w:hAnsi="Arial" w:cs="Arial"/>
        </w:rPr>
      </w:pPr>
    </w:p>
    <w:p w:rsidR="004F7272" w:rsidRPr="003B452A" w:rsidRDefault="00F22750" w:rsidP="00920207">
      <w:pPr>
        <w:pStyle w:val="NormalText"/>
        <w:rPr>
          <w:rFonts w:ascii="Arial" w:hAnsi="Arial" w:cs="Arial"/>
          <w:sz w:val="24"/>
          <w:szCs w:val="24"/>
        </w:rPr>
        <w:sectPr w:rsidR="004F7272" w:rsidRPr="003B452A">
          <w:footerReference w:type="default" r:id="rId23"/>
          <w:pgSz w:w="12240" w:h="15840"/>
          <w:pgMar w:top="1440" w:right="1440" w:bottom="855" w:left="1440" w:header="720" w:footer="720" w:gutter="0"/>
          <w:cols w:space="720"/>
          <w:noEndnote/>
        </w:sectPr>
      </w:pPr>
      <w:r>
        <w:rPr>
          <w:rFonts w:ascii="Arial" w:hAnsi="Arial" w:cs="Arial"/>
          <w:noProof/>
          <w:sz w:val="24"/>
          <w:szCs w:val="24"/>
        </w:rPr>
        <w:lastRenderedPageBreak/>
        <w:pict>
          <v:shape id="_x0000_i1026" type="#_x0000_t75" style="width:468pt;height:313.8pt">
            <v:imagedata r:id="rId24" o:title=""/>
          </v:shape>
        </w:pict>
      </w:r>
    </w:p>
    <w:tbl>
      <w:tblPr>
        <w:tblpPr w:leftFromText="180" w:rightFromText="180" w:vertAnchor="page" w:horzAnchor="margin" w:tblpY="1177"/>
        <w:tblW w:w="0" w:type="auto"/>
        <w:tblBorders>
          <w:bottom w:val="single" w:sz="4" w:space="0" w:color="auto"/>
        </w:tblBorders>
        <w:tblLook w:val="04A0" w:firstRow="1" w:lastRow="0" w:firstColumn="1" w:lastColumn="0" w:noHBand="0" w:noVBand="1"/>
      </w:tblPr>
      <w:tblGrid>
        <w:gridCol w:w="1809"/>
        <w:gridCol w:w="7341"/>
      </w:tblGrid>
      <w:tr w:rsidR="00F6359C" w:rsidTr="00B35B7E">
        <w:tc>
          <w:tcPr>
            <w:tcW w:w="1809" w:type="dxa"/>
            <w:shd w:val="clear" w:color="auto" w:fill="auto"/>
          </w:tcPr>
          <w:p w:rsidR="008F290B" w:rsidRPr="008F290B" w:rsidRDefault="005F45BF" w:rsidP="00B35B7E">
            <w:pPr>
              <w:pStyle w:val="NormalText"/>
              <w:rPr>
                <w:rFonts w:ascii="Arial" w:hAnsi="Arial" w:cs="Arial"/>
                <w:b/>
                <w:bCs/>
                <w:sz w:val="22"/>
                <w:szCs w:val="22"/>
              </w:rPr>
            </w:pPr>
            <w:bookmarkStart w:id="3" w:name="_Hlk82618473_1"/>
            <w:r>
              <w:rPr>
                <w:rFonts w:ascii="Arial" w:hAnsi="Arial" w:cs="Arial"/>
                <w:b/>
                <w:bCs/>
                <w:noProof/>
                <w:sz w:val="22"/>
                <w:szCs w:val="22"/>
              </w:rPr>
              <w:lastRenderedPageBreak/>
              <w:pict>
                <v:shape id="_x0000_s1028" type="#_x0000_t75" style="position:absolute;margin-left:-1.2pt;margin-top:-104.95pt;width:66.6pt;height:70.1pt;z-index:-251656192">
                  <v:imagedata r:id="rId20" o:title="HANULogo"/>
                  <w10:wrap type="square"/>
                </v:shape>
              </w:pict>
            </w:r>
          </w:p>
        </w:tc>
        <w:tc>
          <w:tcPr>
            <w:tcW w:w="7341" w:type="dxa"/>
            <w:shd w:val="clear" w:color="auto" w:fill="auto"/>
          </w:tcPr>
          <w:p w:rsidR="008F290B" w:rsidRPr="008F290B" w:rsidRDefault="005F45BF" w:rsidP="00B35B7E">
            <w:pPr>
              <w:pStyle w:val="NormalText"/>
              <w:rPr>
                <w:rFonts w:ascii="Arial" w:hAnsi="Arial" w:cs="Arial"/>
                <w:sz w:val="28"/>
                <w:szCs w:val="28"/>
              </w:rPr>
            </w:pPr>
            <w:r w:rsidRPr="008F290B">
              <w:rPr>
                <w:rFonts w:ascii="Arial" w:hAnsi="Arial" w:cs="Arial"/>
                <w:sz w:val="28"/>
                <w:szCs w:val="28"/>
              </w:rPr>
              <w:t>Faculty of Information Technology</w:t>
            </w:r>
          </w:p>
          <w:p w:rsidR="008F290B" w:rsidRPr="008F290B" w:rsidRDefault="008F290B" w:rsidP="00B35B7E">
            <w:pPr>
              <w:pStyle w:val="NormalText"/>
              <w:rPr>
                <w:rFonts w:ascii="Arial" w:hAnsi="Arial" w:cs="Arial"/>
                <w:b/>
                <w:bCs/>
                <w:sz w:val="22"/>
                <w:szCs w:val="22"/>
              </w:rPr>
            </w:pPr>
          </w:p>
          <w:p w:rsidR="008F290B" w:rsidRPr="008F290B" w:rsidRDefault="005F45BF" w:rsidP="00B35B7E">
            <w:pPr>
              <w:pStyle w:val="NormalText"/>
              <w:rPr>
                <w:rFonts w:ascii="Arial" w:hAnsi="Arial" w:cs="Arial"/>
                <w:b/>
                <w:bCs/>
                <w:sz w:val="40"/>
                <w:szCs w:val="40"/>
              </w:rPr>
            </w:pPr>
            <w:r w:rsidRPr="008F290B">
              <w:rPr>
                <w:rFonts w:ascii="Arial" w:hAnsi="Arial" w:cs="Arial"/>
                <w:b/>
                <w:bCs/>
                <w:sz w:val="40"/>
                <w:szCs w:val="40"/>
              </w:rPr>
              <w:t>SYSTEM ANALYSIS AND DESIGN</w:t>
            </w:r>
          </w:p>
          <w:p w:rsidR="008F290B" w:rsidRPr="008F290B" w:rsidRDefault="005F45BF" w:rsidP="00B35B7E">
            <w:pPr>
              <w:pStyle w:val="NormalText"/>
              <w:rPr>
                <w:rFonts w:ascii="Arial" w:hAnsi="Arial" w:cs="Arial"/>
                <w:b/>
                <w:bCs/>
                <w:sz w:val="28"/>
                <w:szCs w:val="28"/>
              </w:rPr>
            </w:pPr>
            <w:r w:rsidRPr="008F290B">
              <w:rPr>
                <w:rFonts w:ascii="Arial" w:hAnsi="Arial" w:cs="Arial"/>
                <w:b/>
                <w:bCs/>
                <w:sz w:val="28"/>
                <w:szCs w:val="28"/>
              </w:rPr>
              <w:t>Fall 2021</w:t>
            </w:r>
          </w:p>
          <w:p w:rsidR="008F290B" w:rsidRPr="008F290B" w:rsidRDefault="008F290B" w:rsidP="00B35B7E">
            <w:pPr>
              <w:pStyle w:val="NormalText"/>
              <w:rPr>
                <w:rFonts w:ascii="Arial" w:hAnsi="Arial" w:cs="Arial"/>
                <w:b/>
                <w:bCs/>
                <w:sz w:val="22"/>
                <w:szCs w:val="22"/>
              </w:rPr>
            </w:pPr>
          </w:p>
        </w:tc>
      </w:tr>
      <w:bookmarkEnd w:id="3"/>
    </w:tbl>
    <w:p w:rsidR="008F290B" w:rsidRPr="008F290B" w:rsidRDefault="008F290B" w:rsidP="008F290B">
      <w:pPr>
        <w:pStyle w:val="NormalText"/>
        <w:rPr>
          <w:rFonts w:ascii="Arial" w:hAnsi="Arial" w:cs="Arial"/>
          <w:b/>
          <w:bCs/>
          <w:sz w:val="36"/>
          <w:szCs w:val="36"/>
        </w:rPr>
      </w:pPr>
    </w:p>
    <w:p w:rsidR="008F290B" w:rsidRPr="008F290B" w:rsidRDefault="008F290B" w:rsidP="008F290B">
      <w:pPr>
        <w:pStyle w:val="NormalText"/>
        <w:rPr>
          <w:rFonts w:ascii="Arial" w:hAnsi="Arial" w:cs="Arial"/>
          <w:b/>
          <w:bCs/>
          <w:sz w:val="36"/>
          <w:szCs w:val="36"/>
        </w:rPr>
      </w:pPr>
    </w:p>
    <w:p w:rsidR="008F290B" w:rsidRPr="008F290B" w:rsidRDefault="005F45BF" w:rsidP="008F290B">
      <w:pPr>
        <w:pStyle w:val="NormalText"/>
        <w:rPr>
          <w:rFonts w:ascii="Arial" w:hAnsi="Arial" w:cs="Arial"/>
          <w:b/>
          <w:bCs/>
          <w:sz w:val="24"/>
          <w:szCs w:val="24"/>
        </w:rPr>
      </w:pPr>
      <w:r w:rsidRPr="008F290B">
        <w:rPr>
          <w:rFonts w:ascii="Arial" w:hAnsi="Arial" w:cs="Arial"/>
          <w:b/>
          <w:bCs/>
          <w:sz w:val="24"/>
          <w:szCs w:val="24"/>
        </w:rPr>
        <w:t>Chapter 1   Fundamental of Systems Development</w:t>
      </w:r>
    </w:p>
    <w:p w:rsidR="008F290B" w:rsidRPr="008F290B" w:rsidRDefault="008F290B" w:rsidP="008F290B">
      <w:pPr>
        <w:pStyle w:val="NormalText"/>
        <w:rPr>
          <w:rFonts w:ascii="Arial" w:hAnsi="Arial" w:cs="Arial"/>
          <w:b/>
          <w:bCs/>
          <w:sz w:val="24"/>
          <w:szCs w:val="24"/>
        </w:rPr>
      </w:pPr>
    </w:p>
    <w:p w:rsidR="008F290B" w:rsidRPr="008F290B" w:rsidRDefault="005F45BF" w:rsidP="008F290B">
      <w:pPr>
        <w:pStyle w:val="NormalText"/>
        <w:shd w:val="clear" w:color="auto" w:fill="BFBFBF"/>
        <w:rPr>
          <w:rFonts w:ascii="Arial" w:hAnsi="Arial" w:cs="Arial"/>
          <w:b/>
          <w:bCs/>
          <w:sz w:val="24"/>
          <w:szCs w:val="24"/>
        </w:rPr>
      </w:pPr>
      <w:r w:rsidRPr="008F290B">
        <w:rPr>
          <w:rFonts w:ascii="Arial" w:hAnsi="Arial" w:cs="Arial"/>
          <w:b/>
          <w:bCs/>
          <w:sz w:val="24"/>
          <w:szCs w:val="24"/>
        </w:rPr>
        <w:t>Part I. Multiple choice questions</w:t>
      </w:r>
    </w:p>
    <w:p w:rsidR="00205DDA" w:rsidRPr="008F290B" w:rsidRDefault="00205DDA" w:rsidP="00920207">
      <w:pPr>
        <w:pStyle w:val="NormalText"/>
        <w:rPr>
          <w:rFonts w:ascii="Arial" w:hAnsi="Arial" w:cs="Arial"/>
          <w:b/>
          <w:bCs/>
          <w:sz w:val="24"/>
          <w:szCs w:val="24"/>
        </w:rPr>
      </w:pP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1)  ________ would be classified as software designed to support the payroll function.</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 xml:space="preserve">A) System </w:t>
      </w:r>
      <w:r w:rsidRPr="008F290B">
        <w:rPr>
          <w:rFonts w:ascii="Arial" w:hAnsi="Arial" w:cs="Arial"/>
          <w:sz w:val="24"/>
          <w:szCs w:val="24"/>
        </w:rPr>
        <w:t>software</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B) Design software</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C) Analysis software</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D) Application software</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Answer:  D</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Difficulty:  Easy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AACSB:  Information Technology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L.O.:  1.1 Define information systems analysis and design</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Classification:  Concept</w:t>
      </w:r>
    </w:p>
    <w:p w:rsidR="00205DDA" w:rsidRPr="008F290B" w:rsidRDefault="00205DDA" w:rsidP="00920207">
      <w:pPr>
        <w:pStyle w:val="NormalText"/>
        <w:rPr>
          <w:rFonts w:ascii="Arial" w:hAnsi="Arial" w:cs="Arial"/>
          <w:sz w:val="24"/>
          <w:szCs w:val="24"/>
        </w:rPr>
      </w:pP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 xml:space="preserve">2) ________ is designed to support </w:t>
      </w:r>
      <w:r w:rsidRPr="008F290B">
        <w:rPr>
          <w:rFonts w:ascii="Arial" w:hAnsi="Arial" w:cs="Arial"/>
          <w:sz w:val="24"/>
          <w:szCs w:val="24"/>
        </w:rPr>
        <w:t>organizational functions or processes.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A) Application software</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B) Design software</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C) Analysis software</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D) Testing software</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Answer:  A</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Difficulty:  Easy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AACSB:  Information Technology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L.O.:  1.1 Define information systems analysis and design</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Classification:</w:t>
      </w:r>
      <w:r w:rsidRPr="008F290B">
        <w:rPr>
          <w:rFonts w:ascii="Arial" w:hAnsi="Arial" w:cs="Arial"/>
          <w:sz w:val="24"/>
          <w:szCs w:val="24"/>
        </w:rPr>
        <w:t xml:space="preserve">  Concept</w:t>
      </w:r>
    </w:p>
    <w:p w:rsidR="00205DDA" w:rsidRPr="008F290B" w:rsidRDefault="00205DDA" w:rsidP="00920207">
      <w:pPr>
        <w:pStyle w:val="NormalText"/>
        <w:rPr>
          <w:rFonts w:ascii="Arial" w:hAnsi="Arial" w:cs="Arial"/>
          <w:sz w:val="24"/>
          <w:szCs w:val="24"/>
        </w:rPr>
      </w:pP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3) What are computer programs that make it easy to use and benefit from techniques and to faithfully follow the guidelines of the overall development methodology?</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A) Tools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B) Techniques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C) Data flow</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D) Methodologies</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Answer:  A</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Difficulty:  Moder</w:t>
      </w:r>
      <w:r w:rsidRPr="008F290B">
        <w:rPr>
          <w:rFonts w:ascii="Arial" w:hAnsi="Arial" w:cs="Arial"/>
          <w:sz w:val="24"/>
          <w:szCs w:val="24"/>
        </w:rPr>
        <w:t>ate</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AACSB:  Information Technology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L.O.:  1.1 Define information systems analysis and design</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Classification:  Concept</w:t>
      </w:r>
    </w:p>
    <w:p w:rsidR="00205DDA" w:rsidRPr="008F290B" w:rsidRDefault="00205DDA" w:rsidP="00920207">
      <w:pPr>
        <w:pStyle w:val="NormalText"/>
        <w:rPr>
          <w:rFonts w:ascii="Arial" w:hAnsi="Arial" w:cs="Arial"/>
          <w:sz w:val="24"/>
          <w:szCs w:val="24"/>
        </w:rPr>
      </w:pP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 xml:space="preserve">4) Who has the primary responsibility for the design and analysis of information </w:t>
      </w:r>
      <w:r w:rsidRPr="008F290B">
        <w:rPr>
          <w:rFonts w:ascii="Arial" w:hAnsi="Arial" w:cs="Arial"/>
          <w:sz w:val="24"/>
          <w:szCs w:val="24"/>
        </w:rPr>
        <w:lastRenderedPageBreak/>
        <w:t>systems?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A) Systems analyst</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B) Software engineer</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 xml:space="preserve">C) </w:t>
      </w:r>
      <w:r w:rsidRPr="008F290B">
        <w:rPr>
          <w:rFonts w:ascii="Arial" w:hAnsi="Arial" w:cs="Arial"/>
          <w:sz w:val="24"/>
          <w:szCs w:val="24"/>
        </w:rPr>
        <w:t>Employees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D) Applications developer</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Answer:  A</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Difficulty:  Easy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AACSB:  Information Technology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L.O.:  1.1 Define information systems analysis and design</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Classification:  Concept</w:t>
      </w:r>
    </w:p>
    <w:p w:rsidR="00205DDA" w:rsidRPr="008F290B" w:rsidRDefault="00205DDA" w:rsidP="00920207">
      <w:pPr>
        <w:pStyle w:val="NormalText"/>
        <w:rPr>
          <w:rFonts w:ascii="Arial" w:hAnsi="Arial" w:cs="Arial"/>
          <w:sz w:val="24"/>
          <w:szCs w:val="24"/>
        </w:rPr>
      </w:pP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5) ________ is/are the process(</w:t>
      </w:r>
      <w:proofErr w:type="spellStart"/>
      <w:r w:rsidRPr="008F290B">
        <w:rPr>
          <w:rFonts w:ascii="Arial" w:hAnsi="Arial" w:cs="Arial"/>
          <w:sz w:val="24"/>
          <w:szCs w:val="24"/>
        </w:rPr>
        <w:t>es</w:t>
      </w:r>
      <w:proofErr w:type="spellEnd"/>
      <w:r w:rsidRPr="008F290B">
        <w:rPr>
          <w:rFonts w:ascii="Arial" w:hAnsi="Arial" w:cs="Arial"/>
          <w:sz w:val="24"/>
          <w:szCs w:val="24"/>
        </w:rPr>
        <w:t>) that an analyst will follow to help ensur</w:t>
      </w:r>
      <w:r w:rsidRPr="008F290B">
        <w:rPr>
          <w:rFonts w:ascii="Arial" w:hAnsi="Arial" w:cs="Arial"/>
          <w:sz w:val="24"/>
          <w:szCs w:val="24"/>
        </w:rPr>
        <w:t>e that his work is complete, well-done, and understood by project team members.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A) Tools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B) Techniques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C) Data flow</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D) Methodologies</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Answer:  B</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Difficulty:  Moderate</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AACSB:  Information Technology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L.O.:  1.1 Define information systems analysis and design</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C</w:t>
      </w:r>
      <w:r w:rsidRPr="008F290B">
        <w:rPr>
          <w:rFonts w:ascii="Arial" w:hAnsi="Arial" w:cs="Arial"/>
          <w:sz w:val="24"/>
          <w:szCs w:val="24"/>
        </w:rPr>
        <w:t>lassification:  Concept</w:t>
      </w:r>
    </w:p>
    <w:p w:rsidR="00205DDA" w:rsidRPr="008F290B" w:rsidRDefault="00205DDA" w:rsidP="00920207">
      <w:pPr>
        <w:pStyle w:val="NormalText"/>
        <w:rPr>
          <w:rFonts w:ascii="Arial" w:hAnsi="Arial" w:cs="Arial"/>
          <w:sz w:val="24"/>
          <w:szCs w:val="24"/>
        </w:rPr>
      </w:pP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6) The first procedural, or third-generation, computer programming languages did not become available until the beginning of the ________.</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A) 1950s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B) 1960s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C) 1970s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D) 1980s</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Answer:  B</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Difficulty:  Difficult</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 xml:space="preserve">AACSB:  Information </w:t>
      </w:r>
      <w:r w:rsidRPr="008F290B">
        <w:rPr>
          <w:rFonts w:ascii="Arial" w:hAnsi="Arial" w:cs="Arial"/>
          <w:sz w:val="24"/>
          <w:szCs w:val="24"/>
        </w:rPr>
        <w:t>Technology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L.O.:  1.1 Define information systems analysis and design</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Classification:  Concept</w:t>
      </w:r>
    </w:p>
    <w:p w:rsidR="00205DDA" w:rsidRPr="008F290B" w:rsidRDefault="00205DDA" w:rsidP="00920207">
      <w:pPr>
        <w:pStyle w:val="NormalText"/>
        <w:rPr>
          <w:rFonts w:ascii="Arial" w:hAnsi="Arial" w:cs="Arial"/>
          <w:sz w:val="24"/>
          <w:szCs w:val="24"/>
        </w:rPr>
      </w:pP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7) Because computers were so expensive, computer memory was also at a premium, so system developers conserved as much memory as possible for ________.</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 xml:space="preserve">A) System </w:t>
      </w:r>
      <w:r w:rsidRPr="008F290B">
        <w:rPr>
          <w:rFonts w:ascii="Arial" w:hAnsi="Arial" w:cs="Arial"/>
          <w:sz w:val="24"/>
          <w:szCs w:val="24"/>
        </w:rPr>
        <w:t>design</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B) System analysis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C) Data analysis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D) Data storage</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Answer:  D</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Difficulty:  Easy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AACSB:  Information Technology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L.O.:  1.1 Define information systems analysis and design</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Classification:  Concept</w:t>
      </w:r>
    </w:p>
    <w:p w:rsidR="00205DDA" w:rsidRPr="008F290B" w:rsidRDefault="00205DDA" w:rsidP="00920207">
      <w:pPr>
        <w:pStyle w:val="NormalText"/>
        <w:rPr>
          <w:rFonts w:ascii="Arial" w:hAnsi="Arial" w:cs="Arial"/>
          <w:sz w:val="24"/>
          <w:szCs w:val="24"/>
        </w:rPr>
      </w:pP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lastRenderedPageBreak/>
        <w:t>8) ________ are large, complex systems that consist o</w:t>
      </w:r>
      <w:r w:rsidRPr="008F290B">
        <w:rPr>
          <w:rFonts w:ascii="Arial" w:hAnsi="Arial" w:cs="Arial"/>
          <w:sz w:val="24"/>
          <w:szCs w:val="24"/>
        </w:rPr>
        <w:t>f a series of independent system modules.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A) Supply chain management systems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B) Enterprise-wide systems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C) Customer relationship management systems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D) Transaction processing systems</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Answer:  B</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Difficulty:  Moderate</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AACSB:  Information Technology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L.O.:  1.1</w:t>
      </w:r>
      <w:r w:rsidRPr="008F290B">
        <w:rPr>
          <w:rFonts w:ascii="Arial" w:hAnsi="Arial" w:cs="Arial"/>
          <w:sz w:val="24"/>
          <w:szCs w:val="24"/>
        </w:rPr>
        <w:t xml:space="preserve"> Define information systems analysis and design</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Classification:  Concept</w:t>
      </w:r>
    </w:p>
    <w:p w:rsidR="00205DDA" w:rsidRPr="008F290B" w:rsidRDefault="00205DDA" w:rsidP="00920207">
      <w:pPr>
        <w:pStyle w:val="NormalText"/>
        <w:rPr>
          <w:rFonts w:ascii="Arial" w:hAnsi="Arial" w:cs="Arial"/>
          <w:sz w:val="24"/>
          <w:szCs w:val="24"/>
        </w:rPr>
      </w:pP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9) ________ were developed to make systems developers' work easier and more consistent.</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A) Data analysis tools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B) Computer-aided software engineering (CASE) tools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C) Software desi</w:t>
      </w:r>
      <w:r w:rsidRPr="008F290B">
        <w:rPr>
          <w:rFonts w:ascii="Arial" w:hAnsi="Arial" w:cs="Arial"/>
          <w:sz w:val="24"/>
          <w:szCs w:val="24"/>
        </w:rPr>
        <w:t>gning tools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D) Modeling tools</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Answer:  B</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Difficulty:  Difficult</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AACSB:  Information Technology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L.O.:  1.1 Define information systems analysis and design</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Classification:  Concept</w:t>
      </w:r>
    </w:p>
    <w:p w:rsidR="00205DDA" w:rsidRPr="008F290B" w:rsidRDefault="00205DDA" w:rsidP="00920207">
      <w:pPr>
        <w:pStyle w:val="NormalText"/>
        <w:rPr>
          <w:rFonts w:ascii="Arial" w:hAnsi="Arial" w:cs="Arial"/>
          <w:sz w:val="24"/>
          <w:szCs w:val="24"/>
        </w:rPr>
      </w:pP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10) Most organizations find it beneficial to use a standard set of steps, cal</w:t>
      </w:r>
      <w:r w:rsidRPr="008F290B">
        <w:rPr>
          <w:rFonts w:ascii="Arial" w:hAnsi="Arial" w:cs="Arial"/>
          <w:sz w:val="24"/>
          <w:szCs w:val="24"/>
        </w:rPr>
        <w:t>led ________, to develop and support their information systems.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A) Systems development methodology</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B) Supply chain management systems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C) Analytical processing systems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D) Customer relationship management systems</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Answer:  A</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Difficulty:  Difficult</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AACSB:  Inf</w:t>
      </w:r>
      <w:r w:rsidRPr="008F290B">
        <w:rPr>
          <w:rFonts w:ascii="Arial" w:hAnsi="Arial" w:cs="Arial"/>
          <w:sz w:val="24"/>
          <w:szCs w:val="24"/>
        </w:rPr>
        <w:t>ormation Technology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L.O.:  1.1 Define information systems analysis and design</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Classification:  Concept</w:t>
      </w:r>
    </w:p>
    <w:p w:rsidR="00205DDA" w:rsidRPr="008F290B" w:rsidRDefault="00205DDA" w:rsidP="00920207">
      <w:pPr>
        <w:pStyle w:val="NormalText"/>
        <w:rPr>
          <w:rFonts w:ascii="Arial" w:hAnsi="Arial" w:cs="Arial"/>
          <w:sz w:val="24"/>
          <w:szCs w:val="24"/>
        </w:rPr>
      </w:pP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11) Which of the below is a traditional methodology used to develop, maintain, and replace information systems?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A) Prototyping</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B) OOAD</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C) RAD</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D) SDLC</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Answer:  D</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Difficulty:  Easy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AACSB:  Information Technology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L.O.:  1.1 Define information systems analysis and design</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Classification:  Concept</w:t>
      </w:r>
    </w:p>
    <w:p w:rsidR="00205DDA" w:rsidRPr="008F290B" w:rsidRDefault="00205DDA" w:rsidP="00920207">
      <w:pPr>
        <w:pStyle w:val="NormalText"/>
        <w:rPr>
          <w:rFonts w:ascii="Arial" w:hAnsi="Arial" w:cs="Arial"/>
          <w:sz w:val="24"/>
          <w:szCs w:val="24"/>
        </w:rPr>
      </w:pP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12) Information systems analysis and design is a process to develop and maintain computer-based information syst</w:t>
      </w:r>
      <w:r w:rsidRPr="008F290B">
        <w:rPr>
          <w:rFonts w:ascii="Arial" w:hAnsi="Arial" w:cs="Arial"/>
          <w:sz w:val="24"/>
          <w:szCs w:val="24"/>
        </w:rPr>
        <w:t>ems.</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Answer:  TRUE</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Difficulty:  Easy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AACSB:  Information Technology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L.O.:  1.1 Define information systems analysis and design</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Classification:  Concept</w:t>
      </w:r>
    </w:p>
    <w:p w:rsidR="00205DDA" w:rsidRPr="008F290B" w:rsidRDefault="00205DDA" w:rsidP="00920207">
      <w:pPr>
        <w:pStyle w:val="NormalText"/>
        <w:rPr>
          <w:rFonts w:ascii="Arial" w:hAnsi="Arial" w:cs="Arial"/>
          <w:sz w:val="24"/>
          <w:szCs w:val="24"/>
        </w:rPr>
      </w:pP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13) Ninety-four percent of companies report that they practice agile in their systems development effort</w:t>
      </w:r>
      <w:r w:rsidRPr="008F290B">
        <w:rPr>
          <w:rFonts w:ascii="Arial" w:hAnsi="Arial" w:cs="Arial"/>
          <w:sz w:val="24"/>
          <w:szCs w:val="24"/>
        </w:rPr>
        <w:t>s.</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Answer:  TRUE</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Difficulty:  Easy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AACSB:  Information Technology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L.O.:  1.1 Define information systems analysis and design</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Classification:  Concept</w:t>
      </w:r>
    </w:p>
    <w:p w:rsidR="00205DDA" w:rsidRPr="008F290B" w:rsidRDefault="00205DDA" w:rsidP="00920207">
      <w:pPr>
        <w:pStyle w:val="NormalText"/>
        <w:rPr>
          <w:rFonts w:ascii="Arial" w:hAnsi="Arial" w:cs="Arial"/>
          <w:sz w:val="24"/>
          <w:szCs w:val="24"/>
        </w:rPr>
      </w:pP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14) To be effective, techniques and tools must both be consistent with an organization's systems developme</w:t>
      </w:r>
      <w:r w:rsidRPr="008F290B">
        <w:rPr>
          <w:rFonts w:ascii="Arial" w:hAnsi="Arial" w:cs="Arial"/>
          <w:sz w:val="24"/>
          <w:szCs w:val="24"/>
        </w:rPr>
        <w:t>nt methodology.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Answer:  TRUE</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Difficulty:  Moderate</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AACSB:  Information Technology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L.O.:  1.1 Define information systems analysis and design</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Classification:  Concept</w:t>
      </w:r>
    </w:p>
    <w:p w:rsidR="00205DDA" w:rsidRPr="008F290B" w:rsidRDefault="00205DDA" w:rsidP="00920207">
      <w:pPr>
        <w:pStyle w:val="NormalText"/>
        <w:rPr>
          <w:rFonts w:ascii="Arial" w:hAnsi="Arial" w:cs="Arial"/>
          <w:sz w:val="24"/>
          <w:szCs w:val="24"/>
        </w:rPr>
      </w:pP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 xml:space="preserve">15) Techniques and tools must make it difficult for system developers to conduct the </w:t>
      </w:r>
      <w:r w:rsidRPr="008F290B">
        <w:rPr>
          <w:rFonts w:ascii="Arial" w:hAnsi="Arial" w:cs="Arial"/>
          <w:sz w:val="24"/>
          <w:szCs w:val="24"/>
        </w:rPr>
        <w:t>steps called for in the methodology.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Answer:  FALSE</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Difficulty:  Moderate</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AACSB:  Information Technology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L.O.:  1.1 Define information systems analysis and design</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Classification:  Concept</w:t>
      </w:r>
    </w:p>
    <w:p w:rsidR="00205DDA" w:rsidRPr="008F290B" w:rsidRDefault="00205DDA" w:rsidP="00920207">
      <w:pPr>
        <w:pStyle w:val="NormalText"/>
        <w:rPr>
          <w:rFonts w:ascii="Arial" w:hAnsi="Arial" w:cs="Arial"/>
          <w:sz w:val="24"/>
          <w:szCs w:val="24"/>
        </w:rPr>
      </w:pP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16) An organizational approach to systems analysis and design is no</w:t>
      </w:r>
      <w:r w:rsidRPr="008F290B">
        <w:rPr>
          <w:rFonts w:ascii="Arial" w:hAnsi="Arial" w:cs="Arial"/>
          <w:sz w:val="24"/>
          <w:szCs w:val="24"/>
        </w:rPr>
        <w:t>t driven by methodologies.</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Answer:  FALSE</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Difficulty:  Moderate</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AACSB:  Information Technology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L.O.:  1.1 Define information systems analysis and design</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Classification:  Concept</w:t>
      </w:r>
    </w:p>
    <w:p w:rsidR="00205DDA" w:rsidRPr="008F290B" w:rsidRDefault="00205DDA" w:rsidP="00920207">
      <w:pPr>
        <w:pStyle w:val="NormalText"/>
        <w:rPr>
          <w:rFonts w:ascii="Arial" w:hAnsi="Arial" w:cs="Arial"/>
          <w:sz w:val="24"/>
          <w:szCs w:val="24"/>
        </w:rPr>
      </w:pP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17) The analysis and design of computer-based information systems began in th</w:t>
      </w:r>
      <w:r w:rsidRPr="008F290B">
        <w:rPr>
          <w:rFonts w:ascii="Arial" w:hAnsi="Arial" w:cs="Arial"/>
          <w:sz w:val="24"/>
          <w:szCs w:val="24"/>
        </w:rPr>
        <w:t>e 1950s.</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Answer:  TRUE</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Difficulty:  Difficult</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AACSB:  Information Technology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L.O.:  1.1 Define information systems analysis and design</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lastRenderedPageBreak/>
        <w:t>Classification:  Concept</w:t>
      </w:r>
    </w:p>
    <w:p w:rsidR="00205DDA" w:rsidRPr="008F290B" w:rsidRDefault="00205DDA" w:rsidP="00920207">
      <w:pPr>
        <w:pStyle w:val="NormalText"/>
        <w:rPr>
          <w:rFonts w:ascii="Arial" w:hAnsi="Arial" w:cs="Arial"/>
          <w:sz w:val="24"/>
          <w:szCs w:val="24"/>
        </w:rPr>
      </w:pP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 xml:space="preserve">18) Most organizations never developed their applications from scratch using their in-house </w:t>
      </w:r>
      <w:r w:rsidRPr="008F290B">
        <w:rPr>
          <w:rFonts w:ascii="Arial" w:hAnsi="Arial" w:cs="Arial"/>
          <w:sz w:val="24"/>
          <w:szCs w:val="24"/>
        </w:rPr>
        <w:t>development staff.</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Answer:  FALSE</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Difficulty:  Moderate</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AACSB:  Information Technology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L.O.:  1.1 Define information systems analysis and design</w:t>
      </w:r>
    </w:p>
    <w:p w:rsidR="00205DDA" w:rsidRDefault="005F45BF" w:rsidP="00920207">
      <w:pPr>
        <w:pStyle w:val="NormalText"/>
        <w:rPr>
          <w:rFonts w:ascii="Arial" w:hAnsi="Arial" w:cs="Arial"/>
          <w:sz w:val="24"/>
          <w:szCs w:val="24"/>
        </w:rPr>
      </w:pPr>
      <w:r w:rsidRPr="008F290B">
        <w:rPr>
          <w:rFonts w:ascii="Arial" w:hAnsi="Arial" w:cs="Arial"/>
          <w:sz w:val="24"/>
          <w:szCs w:val="24"/>
        </w:rPr>
        <w:t>Classification:  Concept</w:t>
      </w:r>
    </w:p>
    <w:p w:rsidR="008F290B" w:rsidRDefault="008F290B" w:rsidP="00920207">
      <w:pPr>
        <w:pStyle w:val="NormalText"/>
        <w:rPr>
          <w:rFonts w:ascii="Arial" w:hAnsi="Arial" w:cs="Arial"/>
          <w:sz w:val="24"/>
          <w:szCs w:val="24"/>
        </w:rPr>
      </w:pPr>
    </w:p>
    <w:p w:rsidR="008F290B" w:rsidRPr="008F290B" w:rsidRDefault="005F45BF" w:rsidP="008F290B">
      <w:pPr>
        <w:pStyle w:val="NormalText"/>
        <w:spacing w:line="280" w:lineRule="atLeast"/>
        <w:rPr>
          <w:rFonts w:ascii="Arial" w:hAnsi="Arial" w:cs="Arial"/>
          <w:sz w:val="24"/>
          <w:szCs w:val="24"/>
        </w:rPr>
      </w:pPr>
      <w:r>
        <w:rPr>
          <w:rFonts w:ascii="Arial" w:hAnsi="Arial" w:cs="Arial"/>
          <w:sz w:val="24"/>
          <w:szCs w:val="24"/>
        </w:rPr>
        <w:t>19</w:t>
      </w:r>
      <w:r w:rsidRPr="008F290B">
        <w:rPr>
          <w:rFonts w:ascii="Arial" w:hAnsi="Arial" w:cs="Arial"/>
          <w:sz w:val="24"/>
          <w:szCs w:val="24"/>
        </w:rPr>
        <w:t>) Which of the following is correct with respect to the logical design?</w:t>
      </w:r>
    </w:p>
    <w:p w:rsidR="008F290B" w:rsidRPr="008F290B" w:rsidRDefault="005F45BF" w:rsidP="008F290B">
      <w:pPr>
        <w:pStyle w:val="NormalText"/>
        <w:spacing w:line="280" w:lineRule="atLeast"/>
        <w:rPr>
          <w:rFonts w:ascii="Arial" w:hAnsi="Arial" w:cs="Arial"/>
          <w:sz w:val="24"/>
          <w:szCs w:val="24"/>
        </w:rPr>
      </w:pPr>
      <w:r w:rsidRPr="008F290B">
        <w:rPr>
          <w:rFonts w:ascii="Arial" w:hAnsi="Arial" w:cs="Arial"/>
          <w:sz w:val="24"/>
          <w:szCs w:val="24"/>
        </w:rPr>
        <w:t xml:space="preserve">A) All </w:t>
      </w:r>
      <w:r w:rsidRPr="008F290B">
        <w:rPr>
          <w:rFonts w:ascii="Arial" w:hAnsi="Arial" w:cs="Arial"/>
          <w:sz w:val="24"/>
          <w:szCs w:val="24"/>
        </w:rPr>
        <w:t>functional features of the system chosen for development in analysis are described independently of any computer platform.</w:t>
      </w:r>
    </w:p>
    <w:p w:rsidR="008F290B" w:rsidRPr="008F290B" w:rsidRDefault="005F45BF" w:rsidP="008F290B">
      <w:pPr>
        <w:pStyle w:val="NormalText"/>
        <w:spacing w:line="280" w:lineRule="atLeast"/>
        <w:rPr>
          <w:rFonts w:ascii="Arial" w:hAnsi="Arial" w:cs="Arial"/>
          <w:sz w:val="24"/>
          <w:szCs w:val="24"/>
        </w:rPr>
      </w:pPr>
      <w:r w:rsidRPr="008F290B">
        <w:rPr>
          <w:rFonts w:ascii="Arial" w:hAnsi="Arial" w:cs="Arial"/>
          <w:sz w:val="24"/>
          <w:szCs w:val="24"/>
        </w:rPr>
        <w:t>B) Logical design does not concentrate on the business aspects of the system.</w:t>
      </w:r>
    </w:p>
    <w:p w:rsidR="008F290B" w:rsidRPr="008F290B" w:rsidRDefault="005F45BF" w:rsidP="008F290B">
      <w:pPr>
        <w:pStyle w:val="NormalText"/>
        <w:spacing w:line="280" w:lineRule="atLeast"/>
        <w:rPr>
          <w:rFonts w:ascii="Arial" w:hAnsi="Arial" w:cs="Arial"/>
          <w:sz w:val="24"/>
          <w:szCs w:val="24"/>
        </w:rPr>
      </w:pPr>
      <w:r w:rsidRPr="008F290B">
        <w:rPr>
          <w:rFonts w:ascii="Arial" w:hAnsi="Arial" w:cs="Arial"/>
          <w:sz w:val="24"/>
          <w:szCs w:val="24"/>
        </w:rPr>
        <w:t>C) Logical design is tied to a specific hardware and so</w:t>
      </w:r>
      <w:r w:rsidRPr="008F290B">
        <w:rPr>
          <w:rFonts w:ascii="Arial" w:hAnsi="Arial" w:cs="Arial"/>
          <w:sz w:val="24"/>
          <w:szCs w:val="24"/>
        </w:rPr>
        <w:t>ftware platform.</w:t>
      </w:r>
    </w:p>
    <w:p w:rsidR="008F290B" w:rsidRPr="008F290B" w:rsidRDefault="005F45BF" w:rsidP="008F290B">
      <w:pPr>
        <w:pStyle w:val="NormalText"/>
        <w:spacing w:line="280" w:lineRule="atLeast"/>
        <w:rPr>
          <w:rFonts w:ascii="Arial" w:hAnsi="Arial" w:cs="Arial"/>
          <w:sz w:val="24"/>
          <w:szCs w:val="24"/>
        </w:rPr>
      </w:pPr>
      <w:r w:rsidRPr="008F290B">
        <w:rPr>
          <w:rFonts w:ascii="Arial" w:hAnsi="Arial" w:cs="Arial"/>
          <w:sz w:val="24"/>
          <w:szCs w:val="24"/>
        </w:rPr>
        <w:t>D) Technical specifications are developed.</w:t>
      </w:r>
    </w:p>
    <w:p w:rsidR="008F290B" w:rsidRPr="008F290B" w:rsidRDefault="005F45BF" w:rsidP="008F290B">
      <w:pPr>
        <w:pStyle w:val="NormalText"/>
        <w:rPr>
          <w:rFonts w:ascii="Arial" w:hAnsi="Arial" w:cs="Arial"/>
          <w:sz w:val="24"/>
          <w:szCs w:val="24"/>
        </w:rPr>
      </w:pPr>
      <w:r w:rsidRPr="008F290B">
        <w:rPr>
          <w:rFonts w:ascii="Arial" w:hAnsi="Arial" w:cs="Arial"/>
          <w:sz w:val="24"/>
          <w:szCs w:val="24"/>
        </w:rPr>
        <w:t>Answer:  A</w:t>
      </w:r>
    </w:p>
    <w:p w:rsidR="008F290B" w:rsidRPr="008F290B" w:rsidRDefault="005F45BF" w:rsidP="008F290B">
      <w:pPr>
        <w:pStyle w:val="NormalText"/>
        <w:rPr>
          <w:rFonts w:ascii="Arial" w:hAnsi="Arial" w:cs="Arial"/>
          <w:sz w:val="24"/>
          <w:szCs w:val="24"/>
        </w:rPr>
      </w:pPr>
      <w:r w:rsidRPr="008F290B">
        <w:rPr>
          <w:rFonts w:ascii="Arial" w:hAnsi="Arial" w:cs="Arial"/>
          <w:sz w:val="24"/>
          <w:szCs w:val="24"/>
        </w:rPr>
        <w:t>Difficulty:  Moderate</w:t>
      </w:r>
    </w:p>
    <w:p w:rsidR="008F290B" w:rsidRPr="008F290B" w:rsidRDefault="005F45BF" w:rsidP="008F290B">
      <w:pPr>
        <w:pStyle w:val="NormalText"/>
        <w:rPr>
          <w:rFonts w:ascii="Arial" w:hAnsi="Arial" w:cs="Arial"/>
          <w:sz w:val="24"/>
          <w:szCs w:val="24"/>
        </w:rPr>
      </w:pPr>
      <w:r w:rsidRPr="008F290B">
        <w:rPr>
          <w:rFonts w:ascii="Arial" w:hAnsi="Arial" w:cs="Arial"/>
          <w:sz w:val="24"/>
          <w:szCs w:val="24"/>
        </w:rPr>
        <w:t>AACSB:  Information Technology</w:t>
      </w:r>
    </w:p>
    <w:p w:rsidR="008F290B" w:rsidRPr="008F290B" w:rsidRDefault="005F45BF" w:rsidP="008F290B">
      <w:pPr>
        <w:pStyle w:val="NormalText"/>
        <w:rPr>
          <w:rFonts w:ascii="Arial" w:hAnsi="Arial" w:cs="Arial"/>
          <w:sz w:val="24"/>
          <w:szCs w:val="24"/>
        </w:rPr>
      </w:pPr>
      <w:r w:rsidRPr="008F290B">
        <w:rPr>
          <w:rFonts w:ascii="Arial" w:hAnsi="Arial" w:cs="Arial"/>
          <w:sz w:val="24"/>
          <w:szCs w:val="24"/>
        </w:rPr>
        <w:t>L.O.:  1.2 Describe the information systems development life cycle (SDLC)</w:t>
      </w:r>
    </w:p>
    <w:p w:rsidR="008F290B" w:rsidRPr="008F290B" w:rsidRDefault="005F45BF" w:rsidP="008F290B">
      <w:pPr>
        <w:pStyle w:val="NormalText"/>
        <w:rPr>
          <w:rFonts w:ascii="Arial" w:hAnsi="Arial" w:cs="Arial"/>
          <w:sz w:val="24"/>
          <w:szCs w:val="24"/>
        </w:rPr>
      </w:pPr>
      <w:r w:rsidRPr="008F290B">
        <w:rPr>
          <w:rFonts w:ascii="Arial" w:hAnsi="Arial" w:cs="Arial"/>
          <w:sz w:val="24"/>
          <w:szCs w:val="24"/>
        </w:rPr>
        <w:t>Classification:  Concept</w:t>
      </w:r>
    </w:p>
    <w:p w:rsidR="008F290B" w:rsidRPr="008F290B" w:rsidRDefault="008F290B" w:rsidP="008F290B">
      <w:pPr>
        <w:pStyle w:val="NormalText"/>
        <w:rPr>
          <w:rFonts w:ascii="Arial" w:hAnsi="Arial" w:cs="Arial"/>
          <w:sz w:val="24"/>
          <w:szCs w:val="24"/>
        </w:rPr>
      </w:pPr>
    </w:p>
    <w:p w:rsidR="008F290B" w:rsidRPr="008F290B" w:rsidRDefault="005F45BF" w:rsidP="008F290B">
      <w:pPr>
        <w:pStyle w:val="NormalText"/>
        <w:spacing w:line="280" w:lineRule="atLeast"/>
        <w:rPr>
          <w:rFonts w:ascii="Arial" w:hAnsi="Arial" w:cs="Arial"/>
          <w:sz w:val="24"/>
          <w:szCs w:val="24"/>
        </w:rPr>
      </w:pPr>
      <w:r>
        <w:rPr>
          <w:rFonts w:ascii="Arial" w:hAnsi="Arial" w:cs="Arial"/>
          <w:sz w:val="24"/>
          <w:szCs w:val="24"/>
        </w:rPr>
        <w:t>20</w:t>
      </w:r>
      <w:r w:rsidRPr="008F290B">
        <w:rPr>
          <w:rFonts w:ascii="Arial" w:hAnsi="Arial" w:cs="Arial"/>
          <w:sz w:val="24"/>
          <w:szCs w:val="24"/>
        </w:rPr>
        <w:t>) In which phase of the SDLC i</w:t>
      </w:r>
      <w:r w:rsidRPr="008F290B">
        <w:rPr>
          <w:rFonts w:ascii="Arial" w:hAnsi="Arial" w:cs="Arial"/>
          <w:sz w:val="24"/>
          <w:szCs w:val="24"/>
        </w:rPr>
        <w:t>s an information system systematically repaired and improved?</w:t>
      </w:r>
    </w:p>
    <w:p w:rsidR="008F290B" w:rsidRPr="008F290B" w:rsidRDefault="005F45BF" w:rsidP="008F290B">
      <w:pPr>
        <w:pStyle w:val="NormalText"/>
        <w:spacing w:line="280" w:lineRule="atLeast"/>
        <w:rPr>
          <w:rFonts w:ascii="Arial" w:hAnsi="Arial" w:cs="Arial"/>
          <w:sz w:val="24"/>
          <w:szCs w:val="24"/>
        </w:rPr>
      </w:pPr>
      <w:r w:rsidRPr="008F290B">
        <w:rPr>
          <w:rFonts w:ascii="Arial" w:hAnsi="Arial" w:cs="Arial"/>
          <w:sz w:val="24"/>
          <w:szCs w:val="24"/>
        </w:rPr>
        <w:t>A) Implementation</w:t>
      </w:r>
    </w:p>
    <w:p w:rsidR="008F290B" w:rsidRPr="008F290B" w:rsidRDefault="005F45BF" w:rsidP="008F290B">
      <w:pPr>
        <w:pStyle w:val="NormalText"/>
        <w:spacing w:line="280" w:lineRule="atLeast"/>
        <w:rPr>
          <w:rFonts w:ascii="Arial" w:hAnsi="Arial" w:cs="Arial"/>
          <w:sz w:val="24"/>
          <w:szCs w:val="24"/>
        </w:rPr>
      </w:pPr>
      <w:r w:rsidRPr="008F290B">
        <w:rPr>
          <w:rFonts w:ascii="Arial" w:hAnsi="Arial" w:cs="Arial"/>
          <w:sz w:val="24"/>
          <w:szCs w:val="24"/>
        </w:rPr>
        <w:t>B) Analysis</w:t>
      </w:r>
    </w:p>
    <w:p w:rsidR="008F290B" w:rsidRPr="008F290B" w:rsidRDefault="005F45BF" w:rsidP="008F290B">
      <w:pPr>
        <w:pStyle w:val="NormalText"/>
        <w:spacing w:line="280" w:lineRule="atLeast"/>
        <w:rPr>
          <w:rFonts w:ascii="Arial" w:hAnsi="Arial" w:cs="Arial"/>
          <w:sz w:val="24"/>
          <w:szCs w:val="24"/>
        </w:rPr>
      </w:pPr>
      <w:r w:rsidRPr="008F290B">
        <w:rPr>
          <w:rFonts w:ascii="Arial" w:hAnsi="Arial" w:cs="Arial"/>
          <w:sz w:val="24"/>
          <w:szCs w:val="24"/>
        </w:rPr>
        <w:t>C) Design</w:t>
      </w:r>
    </w:p>
    <w:p w:rsidR="008F290B" w:rsidRPr="008F290B" w:rsidRDefault="005F45BF" w:rsidP="008F290B">
      <w:pPr>
        <w:pStyle w:val="NormalText"/>
        <w:spacing w:line="280" w:lineRule="atLeast"/>
        <w:rPr>
          <w:rFonts w:ascii="Arial" w:hAnsi="Arial" w:cs="Arial"/>
          <w:sz w:val="24"/>
          <w:szCs w:val="24"/>
        </w:rPr>
      </w:pPr>
      <w:r w:rsidRPr="008F290B">
        <w:rPr>
          <w:rFonts w:ascii="Arial" w:hAnsi="Arial" w:cs="Arial"/>
          <w:sz w:val="24"/>
          <w:szCs w:val="24"/>
        </w:rPr>
        <w:t>D) Maintenance</w:t>
      </w:r>
    </w:p>
    <w:p w:rsidR="008F290B" w:rsidRPr="008F290B" w:rsidRDefault="005F45BF" w:rsidP="008F290B">
      <w:pPr>
        <w:pStyle w:val="NormalText"/>
        <w:rPr>
          <w:rFonts w:ascii="Arial" w:hAnsi="Arial" w:cs="Arial"/>
          <w:sz w:val="24"/>
          <w:szCs w:val="24"/>
        </w:rPr>
      </w:pPr>
      <w:r w:rsidRPr="008F290B">
        <w:rPr>
          <w:rFonts w:ascii="Arial" w:hAnsi="Arial" w:cs="Arial"/>
          <w:sz w:val="24"/>
          <w:szCs w:val="24"/>
        </w:rPr>
        <w:t>Answer:  D</w:t>
      </w:r>
    </w:p>
    <w:p w:rsidR="008F290B" w:rsidRPr="008F290B" w:rsidRDefault="005F45BF" w:rsidP="008F290B">
      <w:pPr>
        <w:pStyle w:val="NormalText"/>
        <w:rPr>
          <w:rFonts w:ascii="Arial" w:hAnsi="Arial" w:cs="Arial"/>
          <w:sz w:val="24"/>
          <w:szCs w:val="24"/>
        </w:rPr>
      </w:pPr>
      <w:r w:rsidRPr="008F290B">
        <w:rPr>
          <w:rFonts w:ascii="Arial" w:hAnsi="Arial" w:cs="Arial"/>
          <w:sz w:val="24"/>
          <w:szCs w:val="24"/>
        </w:rPr>
        <w:t>Difficulty:  Easy</w:t>
      </w:r>
    </w:p>
    <w:p w:rsidR="008F290B" w:rsidRPr="008F290B" w:rsidRDefault="005F45BF" w:rsidP="008F290B">
      <w:pPr>
        <w:pStyle w:val="NormalText"/>
        <w:rPr>
          <w:rFonts w:ascii="Arial" w:hAnsi="Arial" w:cs="Arial"/>
          <w:sz w:val="24"/>
          <w:szCs w:val="24"/>
        </w:rPr>
      </w:pPr>
      <w:r w:rsidRPr="008F290B">
        <w:rPr>
          <w:rFonts w:ascii="Arial" w:hAnsi="Arial" w:cs="Arial"/>
          <w:sz w:val="24"/>
          <w:szCs w:val="24"/>
        </w:rPr>
        <w:t>AACSB:  Information Technology</w:t>
      </w:r>
    </w:p>
    <w:p w:rsidR="008F290B" w:rsidRPr="008F290B" w:rsidRDefault="005F45BF" w:rsidP="008F290B">
      <w:pPr>
        <w:pStyle w:val="NormalText"/>
        <w:rPr>
          <w:rFonts w:ascii="Arial" w:hAnsi="Arial" w:cs="Arial"/>
          <w:sz w:val="24"/>
          <w:szCs w:val="24"/>
        </w:rPr>
      </w:pPr>
      <w:r w:rsidRPr="008F290B">
        <w:rPr>
          <w:rFonts w:ascii="Arial" w:hAnsi="Arial" w:cs="Arial"/>
          <w:sz w:val="24"/>
          <w:szCs w:val="24"/>
        </w:rPr>
        <w:t>L.O.:  1.2 Describe the information systems development life cycle (SDLC)</w:t>
      </w:r>
    </w:p>
    <w:p w:rsidR="008F290B" w:rsidRDefault="005F45BF" w:rsidP="008F290B">
      <w:pPr>
        <w:pStyle w:val="NormalText"/>
        <w:rPr>
          <w:rFonts w:ascii="Arial" w:hAnsi="Arial" w:cs="Arial"/>
          <w:sz w:val="24"/>
          <w:szCs w:val="24"/>
        </w:rPr>
      </w:pPr>
      <w:r w:rsidRPr="008F290B">
        <w:rPr>
          <w:rFonts w:ascii="Arial" w:hAnsi="Arial" w:cs="Arial"/>
          <w:sz w:val="24"/>
          <w:szCs w:val="24"/>
        </w:rPr>
        <w:t>Class</w:t>
      </w:r>
      <w:r w:rsidRPr="008F290B">
        <w:rPr>
          <w:rFonts w:ascii="Arial" w:hAnsi="Arial" w:cs="Arial"/>
          <w:sz w:val="24"/>
          <w:szCs w:val="24"/>
        </w:rPr>
        <w:t>ification:  Concept</w:t>
      </w:r>
    </w:p>
    <w:p w:rsidR="008F290B" w:rsidRDefault="008F290B" w:rsidP="008F290B">
      <w:pPr>
        <w:pStyle w:val="NormalText"/>
        <w:rPr>
          <w:rFonts w:ascii="Arial" w:hAnsi="Arial" w:cs="Arial"/>
          <w:sz w:val="24"/>
          <w:szCs w:val="24"/>
        </w:rPr>
      </w:pPr>
    </w:p>
    <w:p w:rsidR="008F290B" w:rsidRPr="008F290B" w:rsidRDefault="005F45BF" w:rsidP="008F290B">
      <w:pPr>
        <w:pStyle w:val="NormalText"/>
        <w:spacing w:line="280" w:lineRule="atLeast"/>
        <w:rPr>
          <w:rFonts w:ascii="Arial" w:hAnsi="Arial" w:cs="Arial"/>
          <w:sz w:val="24"/>
          <w:szCs w:val="24"/>
        </w:rPr>
      </w:pPr>
      <w:r>
        <w:rPr>
          <w:rFonts w:ascii="Arial" w:hAnsi="Arial" w:cs="Arial"/>
          <w:sz w:val="24"/>
          <w:szCs w:val="24"/>
        </w:rPr>
        <w:t>2</w:t>
      </w:r>
      <w:r w:rsidRPr="008F290B">
        <w:rPr>
          <w:rFonts w:ascii="Arial" w:hAnsi="Arial" w:cs="Arial"/>
          <w:sz w:val="24"/>
          <w:szCs w:val="24"/>
        </w:rPr>
        <w:t>1) Which of the following are delivered after the completion of analysis phase?</w:t>
      </w:r>
    </w:p>
    <w:p w:rsidR="008F290B" w:rsidRPr="008F290B" w:rsidRDefault="005F45BF" w:rsidP="008F290B">
      <w:pPr>
        <w:pStyle w:val="NormalText"/>
        <w:spacing w:line="280" w:lineRule="atLeast"/>
        <w:rPr>
          <w:rFonts w:ascii="Arial" w:hAnsi="Arial" w:cs="Arial"/>
          <w:sz w:val="24"/>
          <w:szCs w:val="24"/>
        </w:rPr>
      </w:pPr>
      <w:r w:rsidRPr="008F290B">
        <w:rPr>
          <w:rFonts w:ascii="Arial" w:hAnsi="Arial" w:cs="Arial"/>
          <w:sz w:val="24"/>
          <w:szCs w:val="24"/>
        </w:rPr>
        <w:t>A) Functional, detailed specifications of all system elements</w:t>
      </w:r>
    </w:p>
    <w:p w:rsidR="008F290B" w:rsidRPr="008F290B" w:rsidRDefault="005F45BF" w:rsidP="008F290B">
      <w:pPr>
        <w:pStyle w:val="NormalText"/>
        <w:spacing w:line="280" w:lineRule="atLeast"/>
        <w:rPr>
          <w:rFonts w:ascii="Arial" w:hAnsi="Arial" w:cs="Arial"/>
          <w:sz w:val="24"/>
          <w:szCs w:val="24"/>
        </w:rPr>
      </w:pPr>
      <w:r w:rsidRPr="008F290B">
        <w:rPr>
          <w:rFonts w:ascii="Arial" w:hAnsi="Arial" w:cs="Arial"/>
          <w:sz w:val="24"/>
          <w:szCs w:val="24"/>
        </w:rPr>
        <w:t xml:space="preserve">B) Priorities for systems and projects; an architecture for data, networks, and selection </w:t>
      </w:r>
      <w:r w:rsidRPr="008F290B">
        <w:rPr>
          <w:rFonts w:ascii="Arial" w:hAnsi="Arial" w:cs="Arial"/>
          <w:sz w:val="24"/>
          <w:szCs w:val="24"/>
        </w:rPr>
        <w:t>hardware, and IS management are the result of associated systems</w:t>
      </w:r>
    </w:p>
    <w:p w:rsidR="008F290B" w:rsidRPr="008F290B" w:rsidRDefault="005F45BF" w:rsidP="008F290B">
      <w:pPr>
        <w:pStyle w:val="NormalText"/>
        <w:spacing w:line="280" w:lineRule="atLeast"/>
        <w:rPr>
          <w:rFonts w:ascii="Arial" w:hAnsi="Arial" w:cs="Arial"/>
          <w:sz w:val="24"/>
          <w:szCs w:val="24"/>
        </w:rPr>
      </w:pPr>
      <w:r w:rsidRPr="008F290B">
        <w:rPr>
          <w:rFonts w:ascii="Arial" w:hAnsi="Arial" w:cs="Arial"/>
          <w:sz w:val="24"/>
          <w:szCs w:val="24"/>
        </w:rPr>
        <w:t>C) Code, documentation, training procedures, and support capabilities</w:t>
      </w:r>
    </w:p>
    <w:p w:rsidR="008F290B" w:rsidRPr="008F290B" w:rsidRDefault="005F45BF" w:rsidP="008F290B">
      <w:pPr>
        <w:pStyle w:val="NormalText"/>
        <w:spacing w:line="280" w:lineRule="atLeast"/>
        <w:rPr>
          <w:rFonts w:ascii="Arial" w:hAnsi="Arial" w:cs="Arial"/>
          <w:sz w:val="24"/>
          <w:szCs w:val="24"/>
        </w:rPr>
      </w:pPr>
      <w:r w:rsidRPr="008F290B">
        <w:rPr>
          <w:rFonts w:ascii="Arial" w:hAnsi="Arial" w:cs="Arial"/>
          <w:sz w:val="24"/>
          <w:szCs w:val="24"/>
        </w:rPr>
        <w:t>D) Description of current system and where problems and opportunities are with a general recommendation on how to fix, en</w:t>
      </w:r>
      <w:r w:rsidRPr="008F290B">
        <w:rPr>
          <w:rFonts w:ascii="Arial" w:hAnsi="Arial" w:cs="Arial"/>
          <w:sz w:val="24"/>
          <w:szCs w:val="24"/>
        </w:rPr>
        <w:t>hance, or replace current system</w:t>
      </w:r>
    </w:p>
    <w:p w:rsidR="008F290B" w:rsidRPr="008F290B" w:rsidRDefault="005F45BF" w:rsidP="008F290B">
      <w:pPr>
        <w:pStyle w:val="NormalText"/>
        <w:rPr>
          <w:rFonts w:ascii="Arial" w:hAnsi="Arial" w:cs="Arial"/>
          <w:sz w:val="24"/>
          <w:szCs w:val="24"/>
        </w:rPr>
      </w:pPr>
      <w:r w:rsidRPr="008F290B">
        <w:rPr>
          <w:rFonts w:ascii="Arial" w:hAnsi="Arial" w:cs="Arial"/>
          <w:sz w:val="24"/>
          <w:szCs w:val="24"/>
        </w:rPr>
        <w:t>Answer:  D</w:t>
      </w:r>
    </w:p>
    <w:p w:rsidR="008F290B" w:rsidRPr="008F290B" w:rsidRDefault="005F45BF" w:rsidP="008F290B">
      <w:pPr>
        <w:pStyle w:val="NormalText"/>
        <w:rPr>
          <w:rFonts w:ascii="Arial" w:hAnsi="Arial" w:cs="Arial"/>
          <w:sz w:val="24"/>
          <w:szCs w:val="24"/>
        </w:rPr>
      </w:pPr>
      <w:r w:rsidRPr="008F290B">
        <w:rPr>
          <w:rFonts w:ascii="Arial" w:hAnsi="Arial" w:cs="Arial"/>
          <w:sz w:val="24"/>
          <w:szCs w:val="24"/>
        </w:rPr>
        <w:t>Difficulty:  Moderate</w:t>
      </w:r>
    </w:p>
    <w:p w:rsidR="008F290B" w:rsidRPr="008F290B" w:rsidRDefault="005F45BF" w:rsidP="008F290B">
      <w:pPr>
        <w:pStyle w:val="NormalText"/>
        <w:rPr>
          <w:rFonts w:ascii="Arial" w:hAnsi="Arial" w:cs="Arial"/>
          <w:sz w:val="24"/>
          <w:szCs w:val="24"/>
        </w:rPr>
      </w:pPr>
      <w:r w:rsidRPr="008F290B">
        <w:rPr>
          <w:rFonts w:ascii="Arial" w:hAnsi="Arial" w:cs="Arial"/>
          <w:sz w:val="24"/>
          <w:szCs w:val="24"/>
        </w:rPr>
        <w:t>AACSB:  Information Technology</w:t>
      </w:r>
    </w:p>
    <w:p w:rsidR="008F290B" w:rsidRPr="008F290B" w:rsidRDefault="005F45BF" w:rsidP="008F290B">
      <w:pPr>
        <w:pStyle w:val="NormalText"/>
        <w:rPr>
          <w:rFonts w:ascii="Arial" w:hAnsi="Arial" w:cs="Arial"/>
          <w:sz w:val="24"/>
          <w:szCs w:val="24"/>
        </w:rPr>
      </w:pPr>
      <w:r w:rsidRPr="008F290B">
        <w:rPr>
          <w:rFonts w:ascii="Arial" w:hAnsi="Arial" w:cs="Arial"/>
          <w:sz w:val="24"/>
          <w:szCs w:val="24"/>
        </w:rPr>
        <w:t>L.O.:  1.2 Describe the information systems development life cycle (SDLC)</w:t>
      </w:r>
    </w:p>
    <w:p w:rsidR="008F290B" w:rsidRPr="008F290B" w:rsidRDefault="005F45BF" w:rsidP="008F290B">
      <w:pPr>
        <w:pStyle w:val="NormalText"/>
        <w:rPr>
          <w:rFonts w:ascii="Arial" w:hAnsi="Arial" w:cs="Arial"/>
          <w:sz w:val="24"/>
          <w:szCs w:val="24"/>
        </w:rPr>
      </w:pPr>
      <w:r w:rsidRPr="008F290B">
        <w:rPr>
          <w:rFonts w:ascii="Arial" w:hAnsi="Arial" w:cs="Arial"/>
          <w:sz w:val="24"/>
          <w:szCs w:val="24"/>
        </w:rPr>
        <w:t>Classification:  Concept</w:t>
      </w:r>
    </w:p>
    <w:p w:rsidR="008F290B" w:rsidRDefault="008F290B" w:rsidP="008F290B">
      <w:pPr>
        <w:pStyle w:val="NormalText"/>
        <w:rPr>
          <w:rFonts w:ascii="Arial" w:hAnsi="Arial" w:cs="Arial"/>
          <w:sz w:val="24"/>
          <w:szCs w:val="24"/>
        </w:rPr>
      </w:pPr>
    </w:p>
    <w:p w:rsidR="008F290B" w:rsidRPr="008F290B" w:rsidRDefault="005F45BF" w:rsidP="008F290B">
      <w:pPr>
        <w:pStyle w:val="NormalText"/>
        <w:spacing w:line="280" w:lineRule="atLeast"/>
        <w:rPr>
          <w:rFonts w:ascii="Arial" w:hAnsi="Arial" w:cs="Arial"/>
          <w:sz w:val="24"/>
          <w:szCs w:val="24"/>
        </w:rPr>
      </w:pPr>
      <w:r>
        <w:rPr>
          <w:rFonts w:ascii="Arial" w:hAnsi="Arial" w:cs="Arial"/>
          <w:sz w:val="24"/>
          <w:szCs w:val="24"/>
        </w:rPr>
        <w:lastRenderedPageBreak/>
        <w:t>22</w:t>
      </w:r>
      <w:r w:rsidRPr="008F290B">
        <w:rPr>
          <w:rFonts w:ascii="Arial" w:hAnsi="Arial" w:cs="Arial"/>
          <w:sz w:val="24"/>
          <w:szCs w:val="24"/>
        </w:rPr>
        <w:t xml:space="preserve">) Systems development methodologies and techniques which </w:t>
      </w:r>
      <w:r w:rsidRPr="008F290B">
        <w:rPr>
          <w:rFonts w:ascii="Arial" w:hAnsi="Arial" w:cs="Arial"/>
          <w:sz w:val="24"/>
          <w:szCs w:val="24"/>
        </w:rPr>
        <w:t>are based on objects rather than data or processes are known as ________.</w:t>
      </w:r>
    </w:p>
    <w:p w:rsidR="008F290B" w:rsidRPr="008F290B" w:rsidRDefault="005F45BF" w:rsidP="008F290B">
      <w:pPr>
        <w:pStyle w:val="NormalText"/>
        <w:spacing w:line="280" w:lineRule="atLeast"/>
        <w:rPr>
          <w:rFonts w:ascii="Arial" w:hAnsi="Arial" w:cs="Arial"/>
          <w:sz w:val="24"/>
          <w:szCs w:val="24"/>
        </w:rPr>
      </w:pPr>
      <w:r w:rsidRPr="008F290B">
        <w:rPr>
          <w:rFonts w:ascii="Arial" w:hAnsi="Arial" w:cs="Arial"/>
          <w:sz w:val="24"/>
          <w:szCs w:val="24"/>
        </w:rPr>
        <w:t>A) Inheritance</w:t>
      </w:r>
    </w:p>
    <w:p w:rsidR="008F290B" w:rsidRPr="008F290B" w:rsidRDefault="005F45BF" w:rsidP="008F290B">
      <w:pPr>
        <w:pStyle w:val="NormalText"/>
        <w:spacing w:line="280" w:lineRule="atLeast"/>
        <w:rPr>
          <w:rFonts w:ascii="Arial" w:hAnsi="Arial" w:cs="Arial"/>
          <w:sz w:val="24"/>
          <w:szCs w:val="24"/>
        </w:rPr>
      </w:pPr>
      <w:r w:rsidRPr="008F290B">
        <w:rPr>
          <w:rFonts w:ascii="Arial" w:hAnsi="Arial" w:cs="Arial"/>
          <w:sz w:val="24"/>
          <w:szCs w:val="24"/>
        </w:rPr>
        <w:t>B) Objects</w:t>
      </w:r>
    </w:p>
    <w:p w:rsidR="008F290B" w:rsidRPr="008F290B" w:rsidRDefault="005F45BF" w:rsidP="008F290B">
      <w:pPr>
        <w:pStyle w:val="NormalText"/>
        <w:spacing w:line="280" w:lineRule="atLeast"/>
        <w:rPr>
          <w:rFonts w:ascii="Arial" w:hAnsi="Arial" w:cs="Arial"/>
          <w:sz w:val="24"/>
          <w:szCs w:val="24"/>
        </w:rPr>
      </w:pPr>
      <w:r w:rsidRPr="008F290B">
        <w:rPr>
          <w:rFonts w:ascii="Arial" w:hAnsi="Arial" w:cs="Arial"/>
          <w:sz w:val="24"/>
          <w:szCs w:val="24"/>
        </w:rPr>
        <w:t>C) Participatory design</w:t>
      </w:r>
    </w:p>
    <w:p w:rsidR="008F290B" w:rsidRPr="008F290B" w:rsidRDefault="005F45BF" w:rsidP="008F290B">
      <w:pPr>
        <w:pStyle w:val="NormalText"/>
        <w:spacing w:line="280" w:lineRule="atLeast"/>
        <w:rPr>
          <w:rFonts w:ascii="Arial" w:hAnsi="Arial" w:cs="Arial"/>
          <w:sz w:val="24"/>
          <w:szCs w:val="24"/>
        </w:rPr>
      </w:pPr>
      <w:r w:rsidRPr="008F290B">
        <w:rPr>
          <w:rFonts w:ascii="Arial" w:hAnsi="Arial" w:cs="Arial"/>
          <w:sz w:val="24"/>
          <w:szCs w:val="24"/>
        </w:rPr>
        <w:t>D) Object-oriented analysis and design</w:t>
      </w:r>
    </w:p>
    <w:p w:rsidR="008F290B" w:rsidRPr="008F290B" w:rsidRDefault="005F45BF" w:rsidP="008F290B">
      <w:pPr>
        <w:pStyle w:val="NormalText"/>
        <w:rPr>
          <w:rFonts w:ascii="Arial" w:hAnsi="Arial" w:cs="Arial"/>
          <w:sz w:val="24"/>
          <w:szCs w:val="24"/>
        </w:rPr>
      </w:pPr>
      <w:r w:rsidRPr="008F290B">
        <w:rPr>
          <w:rFonts w:ascii="Arial" w:hAnsi="Arial" w:cs="Arial"/>
          <w:sz w:val="24"/>
          <w:szCs w:val="24"/>
        </w:rPr>
        <w:t>Answer:  D</w:t>
      </w:r>
    </w:p>
    <w:p w:rsidR="008F290B" w:rsidRPr="008F290B" w:rsidRDefault="005F45BF" w:rsidP="008F290B">
      <w:pPr>
        <w:pStyle w:val="NormalText"/>
        <w:rPr>
          <w:rFonts w:ascii="Arial" w:hAnsi="Arial" w:cs="Arial"/>
          <w:sz w:val="24"/>
          <w:szCs w:val="24"/>
        </w:rPr>
      </w:pPr>
      <w:r w:rsidRPr="008F290B">
        <w:rPr>
          <w:rFonts w:ascii="Arial" w:hAnsi="Arial" w:cs="Arial"/>
          <w:sz w:val="24"/>
          <w:szCs w:val="24"/>
        </w:rPr>
        <w:t>Difficulty:  Moderate</w:t>
      </w:r>
    </w:p>
    <w:p w:rsidR="008F290B" w:rsidRPr="008F290B" w:rsidRDefault="005F45BF" w:rsidP="008F290B">
      <w:pPr>
        <w:pStyle w:val="NormalText"/>
        <w:rPr>
          <w:rFonts w:ascii="Arial" w:hAnsi="Arial" w:cs="Arial"/>
          <w:sz w:val="24"/>
          <w:szCs w:val="24"/>
        </w:rPr>
      </w:pPr>
      <w:r w:rsidRPr="008F290B">
        <w:rPr>
          <w:rFonts w:ascii="Arial" w:hAnsi="Arial" w:cs="Arial"/>
          <w:sz w:val="24"/>
          <w:szCs w:val="24"/>
        </w:rPr>
        <w:t>AACSB:  Information Technology</w:t>
      </w:r>
    </w:p>
    <w:p w:rsidR="008F290B" w:rsidRPr="008F290B" w:rsidRDefault="005F45BF" w:rsidP="008F290B">
      <w:pPr>
        <w:pStyle w:val="NormalText"/>
        <w:rPr>
          <w:rFonts w:ascii="Arial" w:hAnsi="Arial" w:cs="Arial"/>
          <w:sz w:val="24"/>
          <w:szCs w:val="24"/>
        </w:rPr>
      </w:pPr>
      <w:r w:rsidRPr="008F290B">
        <w:rPr>
          <w:rFonts w:ascii="Arial" w:hAnsi="Arial" w:cs="Arial"/>
          <w:sz w:val="24"/>
          <w:szCs w:val="24"/>
        </w:rPr>
        <w:t>L.O.:  1.3 Describe the agile</w:t>
      </w:r>
      <w:r w:rsidRPr="008F290B">
        <w:rPr>
          <w:rFonts w:ascii="Arial" w:hAnsi="Arial" w:cs="Arial"/>
          <w:sz w:val="24"/>
          <w:szCs w:val="24"/>
        </w:rPr>
        <w:t xml:space="preserve"> methodologies, </w:t>
      </w:r>
      <w:proofErr w:type="spellStart"/>
      <w:r w:rsidRPr="008F290B">
        <w:rPr>
          <w:rFonts w:ascii="Arial" w:hAnsi="Arial" w:cs="Arial"/>
          <w:sz w:val="24"/>
          <w:szCs w:val="24"/>
        </w:rPr>
        <w:t>eXtreme</w:t>
      </w:r>
      <w:proofErr w:type="spellEnd"/>
      <w:r w:rsidRPr="008F290B">
        <w:rPr>
          <w:rFonts w:ascii="Arial" w:hAnsi="Arial" w:cs="Arial"/>
          <w:sz w:val="24"/>
          <w:szCs w:val="24"/>
        </w:rPr>
        <w:t xml:space="preserve"> Programming, and Scrum</w:t>
      </w:r>
    </w:p>
    <w:p w:rsidR="008F290B" w:rsidRPr="008F290B" w:rsidRDefault="005F45BF" w:rsidP="008F290B">
      <w:pPr>
        <w:pStyle w:val="NormalText"/>
        <w:rPr>
          <w:rFonts w:ascii="Arial" w:hAnsi="Arial" w:cs="Arial"/>
          <w:sz w:val="24"/>
          <w:szCs w:val="24"/>
        </w:rPr>
      </w:pPr>
      <w:r w:rsidRPr="008F290B">
        <w:rPr>
          <w:rFonts w:ascii="Arial" w:hAnsi="Arial" w:cs="Arial"/>
          <w:sz w:val="24"/>
          <w:szCs w:val="24"/>
        </w:rPr>
        <w:t>Classification:  Concept</w:t>
      </w:r>
    </w:p>
    <w:p w:rsidR="008F290B" w:rsidRDefault="008F290B" w:rsidP="008F290B">
      <w:pPr>
        <w:pStyle w:val="NormalText"/>
        <w:rPr>
          <w:rFonts w:ascii="Arial" w:hAnsi="Arial" w:cs="Arial"/>
          <w:sz w:val="24"/>
          <w:szCs w:val="24"/>
        </w:rPr>
      </w:pPr>
    </w:p>
    <w:p w:rsidR="008F290B" w:rsidRPr="003E1A71" w:rsidRDefault="005F45BF" w:rsidP="008F290B">
      <w:pPr>
        <w:pStyle w:val="NormalText"/>
        <w:shd w:val="clear" w:color="auto" w:fill="BFBFBF"/>
        <w:rPr>
          <w:rFonts w:ascii="Arial" w:hAnsi="Arial" w:cs="Arial"/>
          <w:b/>
          <w:bCs/>
          <w:sz w:val="24"/>
          <w:szCs w:val="24"/>
        </w:rPr>
      </w:pPr>
      <w:r w:rsidRPr="00C6353E">
        <w:rPr>
          <w:rFonts w:ascii="Arial" w:hAnsi="Arial" w:cs="Arial"/>
          <w:b/>
          <w:bCs/>
          <w:sz w:val="24"/>
          <w:szCs w:val="24"/>
          <w:shd w:val="clear" w:color="auto" w:fill="BFBFBF"/>
        </w:rPr>
        <w:t>Part 2. Short answer</w:t>
      </w:r>
    </w:p>
    <w:p w:rsidR="008F290B" w:rsidRDefault="008F290B" w:rsidP="008F290B">
      <w:pPr>
        <w:pStyle w:val="NormalText"/>
        <w:rPr>
          <w:rFonts w:ascii="Arial" w:hAnsi="Arial" w:cs="Arial"/>
          <w:sz w:val="24"/>
          <w:szCs w:val="24"/>
        </w:rPr>
      </w:pPr>
    </w:p>
    <w:p w:rsidR="00205DDA" w:rsidRPr="008F290B" w:rsidRDefault="008F290B" w:rsidP="00920207">
      <w:pPr>
        <w:pStyle w:val="NormalText"/>
        <w:spacing w:line="280" w:lineRule="atLeast"/>
        <w:rPr>
          <w:rFonts w:ascii="Arial" w:hAnsi="Arial" w:cs="Arial"/>
          <w:sz w:val="24"/>
          <w:szCs w:val="24"/>
        </w:rPr>
      </w:pPr>
      <w:r>
        <w:rPr>
          <w:rFonts w:ascii="Arial" w:hAnsi="Arial" w:cs="Arial"/>
          <w:sz w:val="24"/>
          <w:szCs w:val="24"/>
        </w:rPr>
        <w:t>1</w:t>
      </w:r>
      <w:r w:rsidR="005F45BF" w:rsidRPr="008F290B">
        <w:rPr>
          <w:rFonts w:ascii="Arial" w:hAnsi="Arial" w:cs="Arial"/>
          <w:sz w:val="24"/>
          <w:szCs w:val="24"/>
        </w:rPr>
        <w:t>) Who is a systems analyst and what are the duties of a systems analyst?</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 xml:space="preserve">Answer:  Many people in organizations are responsible for systems analysis and design; </w:t>
      </w:r>
      <w:r w:rsidRPr="008F290B">
        <w:rPr>
          <w:rFonts w:ascii="Arial" w:hAnsi="Arial" w:cs="Arial"/>
          <w:sz w:val="24"/>
          <w:szCs w:val="24"/>
        </w:rPr>
        <w:t>in most organizations the systems analyst has the primary responsibility. When you begin your career in systems development, you will most likely begin as a systems analyst or as a programmer with some systems analysis responsibilities. The primary role of</w:t>
      </w:r>
      <w:r w:rsidRPr="008F290B">
        <w:rPr>
          <w:rFonts w:ascii="Arial" w:hAnsi="Arial" w:cs="Arial"/>
          <w:sz w:val="24"/>
          <w:szCs w:val="24"/>
        </w:rPr>
        <w:t xml:space="preserve"> a systems analyst is to study the problems and needs of an organization in order to determine how people, methods, and information technology can best be combined to bring about improvements in the organization. A systems analyst helps system users and ot</w:t>
      </w:r>
      <w:r w:rsidRPr="008F290B">
        <w:rPr>
          <w:rFonts w:ascii="Arial" w:hAnsi="Arial" w:cs="Arial"/>
          <w:sz w:val="24"/>
          <w:szCs w:val="24"/>
        </w:rPr>
        <w:t>her business managers define their requirements for new or enhanced information services. As such, a systems analyst is an agent of change and innovation.</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Difficulty:  Moderate</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AACSB:  Information Technology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 xml:space="preserve">L.O.:  1.1 Define information systems analysis </w:t>
      </w:r>
      <w:r w:rsidRPr="008F290B">
        <w:rPr>
          <w:rFonts w:ascii="Arial" w:hAnsi="Arial" w:cs="Arial"/>
          <w:sz w:val="24"/>
          <w:szCs w:val="24"/>
        </w:rPr>
        <w:t>and design</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Classification:  Synthesis</w:t>
      </w:r>
    </w:p>
    <w:p w:rsidR="00205DDA" w:rsidRPr="008F290B" w:rsidRDefault="00205DDA" w:rsidP="00920207">
      <w:pPr>
        <w:pStyle w:val="NormalText"/>
        <w:rPr>
          <w:rFonts w:ascii="Arial" w:hAnsi="Arial" w:cs="Arial"/>
          <w:sz w:val="24"/>
          <w:szCs w:val="24"/>
        </w:rPr>
      </w:pPr>
    </w:p>
    <w:p w:rsidR="00205DDA" w:rsidRPr="008F290B" w:rsidRDefault="008F290B" w:rsidP="00920207">
      <w:pPr>
        <w:pStyle w:val="NormalText"/>
        <w:spacing w:line="280" w:lineRule="atLeast"/>
        <w:rPr>
          <w:rFonts w:ascii="Arial" w:hAnsi="Arial" w:cs="Arial"/>
          <w:sz w:val="24"/>
          <w:szCs w:val="24"/>
        </w:rPr>
      </w:pPr>
      <w:r>
        <w:rPr>
          <w:rFonts w:ascii="Arial" w:hAnsi="Arial" w:cs="Arial"/>
          <w:sz w:val="24"/>
          <w:szCs w:val="24"/>
        </w:rPr>
        <w:t>2</w:t>
      </w:r>
      <w:r w:rsidR="005F45BF" w:rsidRPr="008F290B">
        <w:rPr>
          <w:rFonts w:ascii="Arial" w:hAnsi="Arial" w:cs="Arial"/>
          <w:sz w:val="24"/>
          <w:szCs w:val="24"/>
        </w:rPr>
        <w:t>) What is an application software and its importance?</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Answer:  An important (but not the only) result of systems analysis and design is application software, software designed to support a specific organizational</w:t>
      </w:r>
      <w:r w:rsidRPr="008F290B">
        <w:rPr>
          <w:rFonts w:ascii="Arial" w:hAnsi="Arial" w:cs="Arial"/>
          <w:sz w:val="24"/>
          <w:szCs w:val="24"/>
        </w:rPr>
        <w:t xml:space="preserve"> function or process, such as inventory management, payroll, or market analysis. In addition to application software, the total information system includes the hardware and systems software on which the application software runs, documentation and training</w:t>
      </w:r>
      <w:r w:rsidRPr="008F290B">
        <w:rPr>
          <w:rFonts w:ascii="Arial" w:hAnsi="Arial" w:cs="Arial"/>
          <w:sz w:val="24"/>
          <w:szCs w:val="24"/>
        </w:rPr>
        <w:t xml:space="preserve"> materials, the specific job roles associated with the overall system, controls, and the people who use the software along with their work methods.</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Difficulty:  Easy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AACSB:  Information Technology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L.O.:  1.1 Define information systems analysis and design</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C</w:t>
      </w:r>
      <w:r w:rsidRPr="008F290B">
        <w:rPr>
          <w:rFonts w:ascii="Arial" w:hAnsi="Arial" w:cs="Arial"/>
          <w:sz w:val="24"/>
          <w:szCs w:val="24"/>
        </w:rPr>
        <w:t>lassification:  Synthesis</w:t>
      </w:r>
    </w:p>
    <w:p w:rsidR="00205DDA" w:rsidRPr="008F290B" w:rsidRDefault="00205DDA" w:rsidP="00920207">
      <w:pPr>
        <w:pStyle w:val="NormalText"/>
        <w:rPr>
          <w:rFonts w:ascii="Arial" w:hAnsi="Arial" w:cs="Arial"/>
          <w:sz w:val="24"/>
          <w:szCs w:val="24"/>
        </w:rPr>
      </w:pPr>
    </w:p>
    <w:p w:rsidR="00205DDA" w:rsidRPr="008F290B" w:rsidRDefault="008F290B" w:rsidP="00920207">
      <w:pPr>
        <w:pStyle w:val="NormalText"/>
        <w:spacing w:line="280" w:lineRule="atLeast"/>
        <w:rPr>
          <w:rFonts w:ascii="Arial" w:hAnsi="Arial" w:cs="Arial"/>
          <w:sz w:val="24"/>
          <w:szCs w:val="24"/>
        </w:rPr>
      </w:pPr>
      <w:r>
        <w:rPr>
          <w:rFonts w:ascii="Arial" w:hAnsi="Arial" w:cs="Arial"/>
          <w:sz w:val="24"/>
          <w:szCs w:val="24"/>
        </w:rPr>
        <w:t>3</w:t>
      </w:r>
      <w:r w:rsidR="005F45BF" w:rsidRPr="008F290B">
        <w:rPr>
          <w:rFonts w:ascii="Arial" w:hAnsi="Arial" w:cs="Arial"/>
          <w:sz w:val="24"/>
          <w:szCs w:val="24"/>
        </w:rPr>
        <w:t>) What is meant by system methodologies, techniques, and tools?</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Answer:  Methodologies are comprehensive, multiple-step approaches to systems development. Techniques are particular processes that you follow to help ensure that y</w:t>
      </w:r>
      <w:r w:rsidRPr="008F290B">
        <w:rPr>
          <w:rFonts w:ascii="Arial" w:hAnsi="Arial" w:cs="Arial"/>
          <w:sz w:val="24"/>
          <w:szCs w:val="24"/>
        </w:rPr>
        <w:t xml:space="preserve">our work is complete, well done, and understood by others. Tools are typically computer programs that make it easier to use and benefit from techniques and to follow </w:t>
      </w:r>
      <w:r w:rsidRPr="008F290B">
        <w:rPr>
          <w:rFonts w:ascii="Arial" w:hAnsi="Arial" w:cs="Arial"/>
          <w:sz w:val="24"/>
          <w:szCs w:val="24"/>
        </w:rPr>
        <w:lastRenderedPageBreak/>
        <w:t>faithfully the guidelines of the overall development methodology. The techniques and tools</w:t>
      </w:r>
      <w:r w:rsidRPr="008F290B">
        <w:rPr>
          <w:rFonts w:ascii="Arial" w:hAnsi="Arial" w:cs="Arial"/>
          <w:sz w:val="24"/>
          <w:szCs w:val="24"/>
        </w:rPr>
        <w:t xml:space="preserve"> should support the chosen methodology. Methodologies, techniques, and tools work together to form an organizational approach to systems analysis and design.</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Difficulty:  Easy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AACSB:  Information Technology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L.O.:  1.1 Define information systems analysis an</w:t>
      </w:r>
      <w:r w:rsidRPr="008F290B">
        <w:rPr>
          <w:rFonts w:ascii="Arial" w:hAnsi="Arial" w:cs="Arial"/>
          <w:sz w:val="24"/>
          <w:szCs w:val="24"/>
        </w:rPr>
        <w:t>d design</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Classification:  Synthesis</w:t>
      </w:r>
    </w:p>
    <w:p w:rsidR="00205DDA" w:rsidRPr="008F290B" w:rsidRDefault="00205DDA" w:rsidP="00920207">
      <w:pPr>
        <w:pStyle w:val="NormalText"/>
        <w:rPr>
          <w:rFonts w:ascii="Arial" w:hAnsi="Arial" w:cs="Arial"/>
          <w:sz w:val="24"/>
          <w:szCs w:val="24"/>
        </w:rPr>
      </w:pPr>
    </w:p>
    <w:p w:rsidR="00205DDA" w:rsidRPr="008F290B" w:rsidRDefault="008F290B" w:rsidP="00920207">
      <w:pPr>
        <w:pStyle w:val="NormalText"/>
        <w:spacing w:line="280" w:lineRule="atLeast"/>
        <w:rPr>
          <w:rFonts w:ascii="Arial" w:hAnsi="Arial" w:cs="Arial"/>
          <w:sz w:val="24"/>
          <w:szCs w:val="24"/>
        </w:rPr>
      </w:pPr>
      <w:r>
        <w:rPr>
          <w:rFonts w:ascii="Arial" w:hAnsi="Arial" w:cs="Arial"/>
          <w:sz w:val="24"/>
          <w:szCs w:val="24"/>
        </w:rPr>
        <w:t>4</w:t>
      </w:r>
      <w:r w:rsidR="005F45BF" w:rsidRPr="008F290B">
        <w:rPr>
          <w:rFonts w:ascii="Arial" w:hAnsi="Arial" w:cs="Arial"/>
          <w:sz w:val="24"/>
          <w:szCs w:val="24"/>
        </w:rPr>
        <w:t>) What is a system development methodology?</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Answer:  Most organizations find it beneficial to use a standard set of steps, called a systems development methodology, to develop and support their information systems. Lik</w:t>
      </w:r>
      <w:r w:rsidRPr="008F290B">
        <w:rPr>
          <w:rFonts w:ascii="Arial" w:hAnsi="Arial" w:cs="Arial"/>
          <w:sz w:val="24"/>
          <w:szCs w:val="24"/>
        </w:rPr>
        <w:t>e many processes, the development of information systems often follows a life cycle. For example, a commercial product follows a life cycle in that it is created, tested, and introduced to the market. Its sales increase, peak, and decline. Finally, the pro</w:t>
      </w:r>
      <w:r w:rsidRPr="008F290B">
        <w:rPr>
          <w:rFonts w:ascii="Arial" w:hAnsi="Arial" w:cs="Arial"/>
          <w:sz w:val="24"/>
          <w:szCs w:val="24"/>
        </w:rPr>
        <w:t>duct is removed from the market and replaced by something else.</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Difficulty:  Easy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AACSB:  Information Technology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L.O.:  1.1 Define information systems analysis and design</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Classification:  Synthesis</w:t>
      </w:r>
    </w:p>
    <w:p w:rsidR="00205DDA" w:rsidRPr="008F290B" w:rsidRDefault="00205DDA" w:rsidP="00920207">
      <w:pPr>
        <w:pStyle w:val="NormalText"/>
        <w:rPr>
          <w:rFonts w:ascii="Arial" w:hAnsi="Arial" w:cs="Arial"/>
          <w:sz w:val="24"/>
          <w:szCs w:val="24"/>
        </w:rPr>
      </w:pPr>
    </w:p>
    <w:p w:rsidR="00205DDA" w:rsidRPr="008F290B" w:rsidRDefault="008F290B" w:rsidP="00920207">
      <w:pPr>
        <w:pStyle w:val="NormalText"/>
        <w:spacing w:line="280" w:lineRule="atLeast"/>
        <w:rPr>
          <w:rFonts w:ascii="Arial" w:hAnsi="Arial" w:cs="Arial"/>
          <w:sz w:val="24"/>
          <w:szCs w:val="24"/>
        </w:rPr>
      </w:pPr>
      <w:r>
        <w:rPr>
          <w:rFonts w:ascii="Arial" w:hAnsi="Arial" w:cs="Arial"/>
          <w:sz w:val="24"/>
          <w:szCs w:val="24"/>
        </w:rPr>
        <w:t>5</w:t>
      </w:r>
      <w:r w:rsidR="005F45BF" w:rsidRPr="008F290B">
        <w:rPr>
          <w:rFonts w:ascii="Arial" w:hAnsi="Arial" w:cs="Arial"/>
          <w:sz w:val="24"/>
          <w:szCs w:val="24"/>
        </w:rPr>
        <w:t>) What are the five major phases of the SDLC?</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Answer:  T</w:t>
      </w:r>
      <w:r w:rsidRPr="008F290B">
        <w:rPr>
          <w:rFonts w:ascii="Arial" w:hAnsi="Arial" w:cs="Arial"/>
          <w:sz w:val="24"/>
          <w:szCs w:val="24"/>
        </w:rPr>
        <w:t>he major SDLC phases include planning, analysis, design, implementation, and maintenance. Planning is the first phase of the SDLC in which an organization's total information system needs are identified, analyzed, prioritized, and arranged. Analysis is the</w:t>
      </w:r>
      <w:r w:rsidRPr="008F290B">
        <w:rPr>
          <w:rFonts w:ascii="Arial" w:hAnsi="Arial" w:cs="Arial"/>
          <w:sz w:val="24"/>
          <w:szCs w:val="24"/>
        </w:rPr>
        <w:t xml:space="preserve"> second phase of the SDLC in which system requirements are studied and structured. During the third phase, the design phase, a description of the recommended solution is converted into logical and then physical system specifications. Implementation is the </w:t>
      </w:r>
      <w:r w:rsidRPr="008F290B">
        <w:rPr>
          <w:rFonts w:ascii="Arial" w:hAnsi="Arial" w:cs="Arial"/>
          <w:sz w:val="24"/>
          <w:szCs w:val="24"/>
        </w:rPr>
        <w:t>fourth phase of the SDLC in which the information system is coded, tested, installed, and supported in the organization. Maintenance is the fifth and final phase of the SDLC in which an information system is systematically repaired and improved.</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Difficulty</w:t>
      </w:r>
      <w:r w:rsidRPr="008F290B">
        <w:rPr>
          <w:rFonts w:ascii="Arial" w:hAnsi="Arial" w:cs="Arial"/>
          <w:sz w:val="24"/>
          <w:szCs w:val="24"/>
        </w:rPr>
        <w:t>:  Moderate</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AACSB:  Information Technology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L.O.:  1.1 Define information systems analysis and design</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Classification:  Synthesis</w:t>
      </w:r>
    </w:p>
    <w:p w:rsidR="00205DDA" w:rsidRPr="008F290B" w:rsidRDefault="00205DDA" w:rsidP="00920207">
      <w:pPr>
        <w:pStyle w:val="NormalText"/>
        <w:rPr>
          <w:rFonts w:ascii="Arial" w:hAnsi="Arial" w:cs="Arial"/>
          <w:sz w:val="24"/>
          <w:szCs w:val="24"/>
        </w:rPr>
      </w:pPr>
    </w:p>
    <w:p w:rsidR="00205DDA" w:rsidRPr="008F290B" w:rsidRDefault="008F290B" w:rsidP="00920207">
      <w:pPr>
        <w:pStyle w:val="NormalText"/>
        <w:spacing w:line="280" w:lineRule="atLeast"/>
        <w:rPr>
          <w:rFonts w:ascii="Arial" w:hAnsi="Arial" w:cs="Arial"/>
          <w:sz w:val="24"/>
          <w:szCs w:val="24"/>
        </w:rPr>
      </w:pPr>
      <w:r>
        <w:rPr>
          <w:rFonts w:ascii="Arial" w:hAnsi="Arial" w:cs="Arial"/>
          <w:sz w:val="24"/>
          <w:szCs w:val="24"/>
        </w:rPr>
        <w:t>6</w:t>
      </w:r>
      <w:r w:rsidR="005F45BF" w:rsidRPr="008F290B">
        <w:rPr>
          <w:rFonts w:ascii="Arial" w:hAnsi="Arial" w:cs="Arial"/>
          <w:sz w:val="24"/>
          <w:szCs w:val="24"/>
        </w:rPr>
        <w:t xml:space="preserve">) Which of the below is a true statement regarding the systems development life cycle? </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A) The SDLC is not iterative.</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B) It is</w:t>
      </w:r>
      <w:r w:rsidRPr="008F290B">
        <w:rPr>
          <w:rFonts w:ascii="Arial" w:hAnsi="Arial" w:cs="Arial"/>
          <w:sz w:val="24"/>
          <w:szCs w:val="24"/>
        </w:rPr>
        <w:t xml:space="preserve"> not possible to complete some activities in one phase in parallel with those of another phase.</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C) The life cycle can be thought of as a circular process in which the end of the useful life of one system leads to the beginning of another project to develop</w:t>
      </w:r>
      <w:r w:rsidRPr="008F290B">
        <w:rPr>
          <w:rFonts w:ascii="Arial" w:hAnsi="Arial" w:cs="Arial"/>
          <w:sz w:val="24"/>
          <w:szCs w:val="24"/>
        </w:rPr>
        <w:t xml:space="preserve"> a new version of or replace an existing system.</w:t>
      </w:r>
    </w:p>
    <w:p w:rsidR="00205DDA" w:rsidRPr="008F290B" w:rsidRDefault="005F45BF" w:rsidP="00920207">
      <w:pPr>
        <w:pStyle w:val="NormalText"/>
        <w:spacing w:line="280" w:lineRule="atLeast"/>
        <w:rPr>
          <w:rFonts w:ascii="Arial" w:hAnsi="Arial" w:cs="Arial"/>
          <w:sz w:val="24"/>
          <w:szCs w:val="24"/>
        </w:rPr>
      </w:pPr>
      <w:r w:rsidRPr="008F290B">
        <w:rPr>
          <w:rFonts w:ascii="Arial" w:hAnsi="Arial" w:cs="Arial"/>
          <w:sz w:val="24"/>
          <w:szCs w:val="24"/>
        </w:rPr>
        <w:t>D) The life cycle can be thought of as a linear process in which the end of the useful life of one system leads to the beginning of another project to develop a new version of or replace an existing system.</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Answer:  C</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lastRenderedPageBreak/>
        <w:t>Difficulty:  Difficult</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AACSB:  Information Technology</w:t>
      </w:r>
    </w:p>
    <w:p w:rsidR="00205DDA" w:rsidRPr="008F290B" w:rsidRDefault="005F45BF" w:rsidP="00920207">
      <w:pPr>
        <w:pStyle w:val="NormalText"/>
        <w:rPr>
          <w:rFonts w:ascii="Arial" w:hAnsi="Arial" w:cs="Arial"/>
          <w:sz w:val="24"/>
          <w:szCs w:val="24"/>
        </w:rPr>
      </w:pPr>
      <w:r w:rsidRPr="008F290B">
        <w:rPr>
          <w:rFonts w:ascii="Arial" w:hAnsi="Arial" w:cs="Arial"/>
          <w:sz w:val="24"/>
          <w:szCs w:val="24"/>
        </w:rPr>
        <w:t>L.O.:  1.2 Describe the information systems development life cycle (SDLC)</w:t>
      </w:r>
    </w:p>
    <w:p w:rsidR="008F290B" w:rsidRPr="008F290B" w:rsidRDefault="00205DDA" w:rsidP="008F290B">
      <w:pPr>
        <w:pStyle w:val="NormalText"/>
        <w:rPr>
          <w:rFonts w:ascii="Arial" w:hAnsi="Arial" w:cs="Arial"/>
          <w:sz w:val="24"/>
          <w:szCs w:val="24"/>
        </w:rPr>
      </w:pPr>
      <w:r w:rsidRPr="008F290B">
        <w:rPr>
          <w:rFonts w:ascii="Arial" w:hAnsi="Arial" w:cs="Arial"/>
          <w:sz w:val="24"/>
          <w:szCs w:val="24"/>
        </w:rPr>
        <w:t>Classification:  Concept</w:t>
      </w:r>
    </w:p>
    <w:p w:rsidR="00205DDA" w:rsidRPr="008F290B" w:rsidRDefault="00205DDA" w:rsidP="00920207">
      <w:pPr>
        <w:pStyle w:val="NormalText"/>
        <w:rPr>
          <w:rFonts w:ascii="Arial" w:hAnsi="Arial" w:cs="Arial"/>
          <w:sz w:val="24"/>
          <w:szCs w:val="24"/>
        </w:rPr>
        <w:sectPr w:rsidR="00205DDA" w:rsidRPr="008F290B">
          <w:footerReference w:type="default" r:id="rId25"/>
          <w:pgSz w:w="12240" w:h="15840"/>
          <w:pgMar w:top="1440" w:right="1440" w:bottom="855" w:left="1440" w:header="720" w:footer="720" w:gutter="0"/>
          <w:cols w:space="720"/>
          <w:noEndnote/>
        </w:sectPr>
      </w:pPr>
    </w:p>
    <w:p w:rsidR="00F451A1" w:rsidRDefault="005F45BF">
      <w:pPr>
        <w:spacing w:before="75"/>
        <w:ind w:left="1950"/>
        <w:rPr>
          <w:sz w:val="28"/>
        </w:rPr>
      </w:pPr>
      <w:r>
        <w:rPr>
          <w:noProof/>
          <w:lang w:eastAsia="zh-CN"/>
        </w:rPr>
        <w:lastRenderedPageBreak/>
        <w:drawing>
          <wp:anchor distT="0" distB="0" distL="0" distR="0" simplePos="0" relativeHeight="251661312" behindDoc="0" locked="0" layoutInCell="1" allowOverlap="1">
            <wp:simplePos x="0" y="0"/>
            <wp:positionH relativeFrom="page">
              <wp:posOffset>899160</wp:posOffset>
            </wp:positionH>
            <wp:positionV relativeFrom="paragraph">
              <wp:posOffset>48283</wp:posOffset>
            </wp:positionV>
            <wp:extent cx="845819" cy="890270"/>
            <wp:effectExtent l="0" t="0" r="0" b="0"/>
            <wp:wrapNone/>
            <wp:docPr id="19943751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75135" name="image1.png"/>
                    <pic:cNvPicPr/>
                  </pic:nvPicPr>
                  <pic:blipFill>
                    <a:blip r:embed="rId26" cstate="print"/>
                    <a:stretch>
                      <a:fillRect/>
                    </a:stretch>
                  </pic:blipFill>
                  <pic:spPr>
                    <a:xfrm>
                      <a:off x="0" y="0"/>
                      <a:ext cx="845819" cy="890270"/>
                    </a:xfrm>
                    <a:prstGeom prst="rect">
                      <a:avLst/>
                    </a:prstGeom>
                  </pic:spPr>
                </pic:pic>
              </a:graphicData>
            </a:graphic>
          </wp:anchor>
        </w:drawing>
      </w:r>
      <w:r>
        <w:rPr>
          <w:sz w:val="28"/>
        </w:rPr>
        <w:t xml:space="preserve">Faculty of </w:t>
      </w:r>
      <w:r>
        <w:rPr>
          <w:sz w:val="28"/>
        </w:rPr>
        <w:t>Information Technology</w:t>
      </w:r>
    </w:p>
    <w:p w:rsidR="00F451A1" w:rsidRDefault="005F45BF">
      <w:pPr>
        <w:pStyle w:val="Title"/>
      </w:pPr>
      <w:r>
        <w:t>SYSTEM ANALYSIS AND DESIGN</w:t>
      </w:r>
    </w:p>
    <w:p w:rsidR="00F451A1" w:rsidRDefault="005F45BF">
      <w:pPr>
        <w:spacing w:line="321" w:lineRule="exact"/>
        <w:ind w:left="1950"/>
        <w:rPr>
          <w:b/>
          <w:sz w:val="28"/>
        </w:rPr>
      </w:pPr>
      <w:r>
        <w:rPr>
          <w:b/>
          <w:sz w:val="28"/>
        </w:rPr>
        <w:t>Fall 2021</w:t>
      </w:r>
    </w:p>
    <w:p w:rsidR="00F451A1" w:rsidRDefault="005F45BF">
      <w:pPr>
        <w:pStyle w:val="BodyText"/>
        <w:spacing w:before="9"/>
        <w:ind w:left="0"/>
        <w:rPr>
          <w:b/>
          <w:sz w:val="22"/>
        </w:rPr>
      </w:pPr>
      <w:r>
        <w:pict>
          <v:rect id="_x0000_s1029" style="position:absolute;margin-left:65.9pt;margin-top:15.05pt;width:458.35pt;height:.5pt;z-index:-251654144;mso-wrap-distance-left:0;mso-wrap-distance-right:0;mso-position-horizontal-relative:page" fillcolor="black" stroked="f">
            <w10:wrap type="topAndBottom" anchorx="page"/>
          </v:rect>
        </w:pict>
      </w:r>
    </w:p>
    <w:p w:rsidR="00F451A1" w:rsidRDefault="00F451A1">
      <w:pPr>
        <w:pStyle w:val="BodyText"/>
        <w:spacing w:before="0"/>
        <w:ind w:left="0"/>
        <w:rPr>
          <w:b/>
          <w:sz w:val="20"/>
        </w:rPr>
      </w:pPr>
    </w:p>
    <w:p w:rsidR="00F451A1" w:rsidRDefault="00F451A1">
      <w:pPr>
        <w:pStyle w:val="BodyText"/>
        <w:spacing w:before="0"/>
        <w:ind w:left="0"/>
        <w:rPr>
          <w:b/>
          <w:sz w:val="20"/>
        </w:rPr>
      </w:pPr>
    </w:p>
    <w:p w:rsidR="00F451A1" w:rsidRDefault="00F451A1">
      <w:pPr>
        <w:pStyle w:val="BodyText"/>
        <w:ind w:left="0"/>
        <w:rPr>
          <w:b/>
          <w:sz w:val="21"/>
        </w:rPr>
      </w:pPr>
    </w:p>
    <w:p w:rsidR="00F451A1" w:rsidRDefault="005F45BF">
      <w:pPr>
        <w:pStyle w:val="Heading1"/>
        <w:tabs>
          <w:tab w:val="left" w:pos="1448"/>
        </w:tabs>
        <w:spacing w:before="93"/>
      </w:pPr>
      <w:r>
        <w:t>Chapter 2</w:t>
      </w:r>
      <w:r>
        <w:tab/>
        <w:t>Software Development Life</w:t>
      </w:r>
      <w:r>
        <w:rPr>
          <w:spacing w:val="-4"/>
        </w:rPr>
        <w:t xml:space="preserve"> </w:t>
      </w:r>
      <w:r>
        <w:t>Cycle</w:t>
      </w:r>
    </w:p>
    <w:p w:rsidR="00F451A1" w:rsidRDefault="00F451A1">
      <w:pPr>
        <w:pStyle w:val="BodyText"/>
        <w:spacing w:before="11"/>
        <w:ind w:left="0"/>
        <w:rPr>
          <w:b/>
          <w:sz w:val="15"/>
        </w:rPr>
      </w:pPr>
    </w:p>
    <w:p w:rsidR="00F451A1" w:rsidRPr="00E03EE9" w:rsidRDefault="005F45BF">
      <w:pPr>
        <w:tabs>
          <w:tab w:val="left" w:pos="9530"/>
        </w:tabs>
        <w:spacing w:before="92"/>
        <w:ind w:left="140"/>
        <w:rPr>
          <w:b/>
          <w:lang w:val="fr-FR"/>
        </w:rPr>
      </w:pPr>
      <w:r w:rsidRPr="00E03EE9">
        <w:rPr>
          <w:b/>
          <w:shd w:val="clear" w:color="auto" w:fill="BEBEBE"/>
          <w:lang w:val="fr-FR"/>
        </w:rPr>
        <w:t xml:space="preserve">Part I. Multiple </w:t>
      </w:r>
      <w:proofErr w:type="spellStart"/>
      <w:r w:rsidRPr="00E03EE9">
        <w:rPr>
          <w:b/>
          <w:shd w:val="clear" w:color="auto" w:fill="BEBEBE"/>
          <w:lang w:val="fr-FR"/>
        </w:rPr>
        <w:t>choice</w:t>
      </w:r>
      <w:proofErr w:type="spellEnd"/>
      <w:r w:rsidRPr="00E03EE9">
        <w:rPr>
          <w:b/>
          <w:spacing w:val="-7"/>
          <w:shd w:val="clear" w:color="auto" w:fill="BEBEBE"/>
          <w:lang w:val="fr-FR"/>
        </w:rPr>
        <w:t xml:space="preserve"> </w:t>
      </w:r>
      <w:r w:rsidRPr="00E03EE9">
        <w:rPr>
          <w:b/>
          <w:shd w:val="clear" w:color="auto" w:fill="BEBEBE"/>
          <w:lang w:val="fr-FR"/>
        </w:rPr>
        <w:t>questions</w:t>
      </w:r>
      <w:r w:rsidRPr="00E03EE9">
        <w:rPr>
          <w:b/>
          <w:shd w:val="clear" w:color="auto" w:fill="BEBEBE"/>
          <w:lang w:val="fr-FR"/>
        </w:rPr>
        <w:tab/>
      </w:r>
    </w:p>
    <w:p w:rsidR="00F451A1" w:rsidRPr="00E03EE9" w:rsidRDefault="00F451A1">
      <w:pPr>
        <w:pStyle w:val="BodyText"/>
        <w:spacing w:before="3"/>
        <w:ind w:left="0"/>
        <w:rPr>
          <w:b/>
          <w:lang w:val="fr-FR"/>
        </w:rPr>
      </w:pPr>
    </w:p>
    <w:p w:rsidR="00F451A1" w:rsidRDefault="005F45BF">
      <w:pPr>
        <w:pStyle w:val="ListParagraph"/>
        <w:numPr>
          <w:ilvl w:val="0"/>
          <w:numId w:val="6"/>
        </w:numPr>
        <w:tabs>
          <w:tab w:val="left" w:pos="422"/>
        </w:tabs>
      </w:pPr>
      <w:r>
        <w:t>Which of the following is NOT a part of the Evolutionary model of the SDLC</w:t>
      </w:r>
      <w:r>
        <w:rPr>
          <w:spacing w:val="-25"/>
        </w:rPr>
        <w:t xml:space="preserve"> </w:t>
      </w:r>
      <w:r>
        <w:t>process?</w:t>
      </w:r>
    </w:p>
    <w:p w:rsidR="00F451A1" w:rsidRDefault="005F45BF">
      <w:pPr>
        <w:pStyle w:val="ListParagraph"/>
        <w:numPr>
          <w:ilvl w:val="1"/>
          <w:numId w:val="6"/>
        </w:numPr>
        <w:tabs>
          <w:tab w:val="left" w:pos="1168"/>
        </w:tabs>
      </w:pPr>
      <w:r>
        <w:t>Analysis</w:t>
      </w:r>
    </w:p>
    <w:p w:rsidR="00F451A1" w:rsidRDefault="005F45BF">
      <w:pPr>
        <w:pStyle w:val="ListParagraph"/>
        <w:numPr>
          <w:ilvl w:val="1"/>
          <w:numId w:val="6"/>
        </w:numPr>
        <w:tabs>
          <w:tab w:val="left" w:pos="1168"/>
        </w:tabs>
      </w:pPr>
      <w:r>
        <w:t>Design</w:t>
      </w:r>
    </w:p>
    <w:p w:rsidR="00F451A1" w:rsidRDefault="005F45BF">
      <w:pPr>
        <w:pStyle w:val="ListParagraph"/>
        <w:numPr>
          <w:ilvl w:val="1"/>
          <w:numId w:val="6"/>
        </w:numPr>
        <w:tabs>
          <w:tab w:val="left" w:pos="1180"/>
        </w:tabs>
        <w:spacing w:before="2"/>
        <w:ind w:left="1179" w:hanging="320"/>
      </w:pPr>
      <w:r>
        <w:t>Planning</w:t>
      </w:r>
    </w:p>
    <w:p w:rsidR="00F451A1" w:rsidRPr="00E03EE9" w:rsidRDefault="005F45BF">
      <w:pPr>
        <w:pStyle w:val="ListParagraph"/>
        <w:numPr>
          <w:ilvl w:val="1"/>
          <w:numId w:val="6"/>
        </w:numPr>
        <w:tabs>
          <w:tab w:val="left" w:pos="1180"/>
        </w:tabs>
        <w:ind w:left="1179" w:hanging="320"/>
        <w:rPr>
          <w:b/>
        </w:rPr>
      </w:pPr>
      <w:r w:rsidRPr="00E03EE9">
        <w:rPr>
          <w:b/>
        </w:rPr>
        <w:t>Procedure</w:t>
      </w:r>
    </w:p>
    <w:p w:rsidR="00F451A1" w:rsidRDefault="00F451A1">
      <w:pPr>
        <w:pStyle w:val="BodyText"/>
        <w:ind w:left="0"/>
      </w:pPr>
    </w:p>
    <w:p w:rsidR="00F451A1" w:rsidRDefault="005F45BF">
      <w:pPr>
        <w:pStyle w:val="ListParagraph"/>
        <w:numPr>
          <w:ilvl w:val="0"/>
          <w:numId w:val="6"/>
        </w:numPr>
        <w:tabs>
          <w:tab w:val="left" w:pos="422"/>
        </w:tabs>
      </w:pPr>
      <w:r>
        <w:t>Which of the following activities happens during the SDLC planning</w:t>
      </w:r>
      <w:r>
        <w:rPr>
          <w:spacing w:val="-18"/>
        </w:rPr>
        <w:t xml:space="preserve"> </w:t>
      </w:r>
      <w:r>
        <w:t>phase?</w:t>
      </w:r>
    </w:p>
    <w:p w:rsidR="00F451A1" w:rsidRPr="00E03EE9" w:rsidRDefault="005F45BF">
      <w:pPr>
        <w:pStyle w:val="ListParagraph"/>
        <w:numPr>
          <w:ilvl w:val="1"/>
          <w:numId w:val="6"/>
        </w:numPr>
        <w:tabs>
          <w:tab w:val="left" w:pos="1168"/>
        </w:tabs>
        <w:spacing w:before="2" w:line="244" w:lineRule="auto"/>
        <w:ind w:left="860" w:right="476" w:firstLine="0"/>
        <w:rPr>
          <w:b/>
        </w:rPr>
      </w:pPr>
      <w:r w:rsidRPr="00E03EE9">
        <w:rPr>
          <w:b/>
        </w:rPr>
        <w:t>A presentation of why the system should or should not be developed by the organization is</w:t>
      </w:r>
      <w:r w:rsidRPr="00E03EE9">
        <w:rPr>
          <w:b/>
          <w:spacing w:val="-3"/>
        </w:rPr>
        <w:t xml:space="preserve"> </w:t>
      </w:r>
      <w:r w:rsidRPr="00E03EE9">
        <w:rPr>
          <w:b/>
        </w:rPr>
        <w:t>given.</w:t>
      </w:r>
    </w:p>
    <w:p w:rsidR="00F451A1" w:rsidRDefault="005F45BF">
      <w:pPr>
        <w:pStyle w:val="ListParagraph"/>
        <w:numPr>
          <w:ilvl w:val="1"/>
          <w:numId w:val="6"/>
        </w:numPr>
        <w:tabs>
          <w:tab w:val="left" w:pos="1168"/>
        </w:tabs>
        <w:spacing w:line="275" w:lineRule="exact"/>
      </w:pPr>
      <w:r>
        <w:t>New system requirements are</w:t>
      </w:r>
      <w:r>
        <w:rPr>
          <w:spacing w:val="-3"/>
        </w:rPr>
        <w:t xml:space="preserve"> </w:t>
      </w:r>
      <w:r>
        <w:t>identified.</w:t>
      </w:r>
    </w:p>
    <w:p w:rsidR="00F451A1" w:rsidRDefault="005F45BF">
      <w:pPr>
        <w:pStyle w:val="ListParagraph"/>
        <w:numPr>
          <w:ilvl w:val="1"/>
          <w:numId w:val="6"/>
        </w:numPr>
        <w:tabs>
          <w:tab w:val="left" w:pos="1180"/>
        </w:tabs>
        <w:spacing w:before="3"/>
        <w:ind w:left="1179" w:hanging="320"/>
      </w:pPr>
      <w:r>
        <w:t>The high level design is</w:t>
      </w:r>
      <w:r>
        <w:rPr>
          <w:spacing w:val="-5"/>
        </w:rPr>
        <w:t xml:space="preserve"> </w:t>
      </w:r>
      <w:r>
        <w:t>prepared.</w:t>
      </w:r>
    </w:p>
    <w:p w:rsidR="00F451A1" w:rsidRDefault="005F45BF">
      <w:pPr>
        <w:pStyle w:val="ListParagraph"/>
        <w:numPr>
          <w:ilvl w:val="1"/>
          <w:numId w:val="6"/>
        </w:numPr>
        <w:tabs>
          <w:tab w:val="left" w:pos="1180"/>
        </w:tabs>
        <w:ind w:left="1179" w:hanging="320"/>
      </w:pPr>
      <w:r>
        <w:t>User acceptance testing is</w:t>
      </w:r>
      <w:r>
        <w:rPr>
          <w:spacing w:val="-3"/>
        </w:rPr>
        <w:t xml:space="preserve"> </w:t>
      </w:r>
      <w:r>
        <w:t>performed.</w:t>
      </w:r>
    </w:p>
    <w:p w:rsidR="00F451A1" w:rsidRDefault="00F451A1">
      <w:pPr>
        <w:pStyle w:val="BodyText"/>
        <w:ind w:left="0"/>
      </w:pPr>
    </w:p>
    <w:p w:rsidR="00F451A1" w:rsidRDefault="005F45BF">
      <w:pPr>
        <w:pStyle w:val="ListParagraph"/>
        <w:numPr>
          <w:ilvl w:val="0"/>
          <w:numId w:val="6"/>
        </w:numPr>
        <w:tabs>
          <w:tab w:val="left" w:pos="422"/>
        </w:tabs>
      </w:pPr>
      <w:r>
        <w:t>In which phase of the SDLC are the system requirements studied and</w:t>
      </w:r>
      <w:r>
        <w:rPr>
          <w:spacing w:val="-13"/>
        </w:rPr>
        <w:t xml:space="preserve"> </w:t>
      </w:r>
      <w:r>
        <w:t>structured?</w:t>
      </w:r>
    </w:p>
    <w:p w:rsidR="00F451A1" w:rsidRDefault="005F45BF">
      <w:pPr>
        <w:pStyle w:val="ListParagraph"/>
        <w:numPr>
          <w:ilvl w:val="1"/>
          <w:numId w:val="6"/>
        </w:numPr>
        <w:tabs>
          <w:tab w:val="left" w:pos="1168"/>
        </w:tabs>
        <w:spacing w:before="2"/>
      </w:pPr>
      <w:r>
        <w:t>Implementation</w:t>
      </w:r>
    </w:p>
    <w:p w:rsidR="00F451A1" w:rsidRPr="00E03EE9" w:rsidRDefault="005F45BF">
      <w:pPr>
        <w:pStyle w:val="ListParagraph"/>
        <w:numPr>
          <w:ilvl w:val="1"/>
          <w:numId w:val="6"/>
        </w:numPr>
        <w:tabs>
          <w:tab w:val="left" w:pos="1168"/>
        </w:tabs>
        <w:rPr>
          <w:b/>
        </w:rPr>
      </w:pPr>
      <w:r w:rsidRPr="00E03EE9">
        <w:rPr>
          <w:b/>
        </w:rPr>
        <w:t>Analysis</w:t>
      </w:r>
    </w:p>
    <w:p w:rsidR="00F451A1" w:rsidRDefault="005F45BF">
      <w:pPr>
        <w:pStyle w:val="ListParagraph"/>
        <w:numPr>
          <w:ilvl w:val="1"/>
          <w:numId w:val="6"/>
        </w:numPr>
        <w:tabs>
          <w:tab w:val="left" w:pos="1180"/>
        </w:tabs>
        <w:ind w:left="1179" w:hanging="320"/>
      </w:pPr>
      <w:r>
        <w:t>Design</w:t>
      </w:r>
    </w:p>
    <w:p w:rsidR="00F451A1" w:rsidRDefault="005F45BF">
      <w:pPr>
        <w:pStyle w:val="ListParagraph"/>
        <w:numPr>
          <w:ilvl w:val="1"/>
          <w:numId w:val="6"/>
        </w:numPr>
        <w:tabs>
          <w:tab w:val="left" w:pos="1180"/>
        </w:tabs>
        <w:spacing w:before="2"/>
        <w:ind w:left="1179" w:hanging="320"/>
      </w:pPr>
      <w:r>
        <w:t>Planning</w:t>
      </w:r>
    </w:p>
    <w:p w:rsidR="00F451A1" w:rsidRDefault="00F451A1">
      <w:pPr>
        <w:pStyle w:val="BodyText"/>
        <w:spacing w:before="10"/>
        <w:ind w:left="0"/>
      </w:pPr>
    </w:p>
    <w:p w:rsidR="00F451A1" w:rsidRDefault="005F45BF">
      <w:pPr>
        <w:pStyle w:val="ListParagraph"/>
        <w:numPr>
          <w:ilvl w:val="0"/>
          <w:numId w:val="6"/>
        </w:numPr>
        <w:tabs>
          <w:tab w:val="left" w:pos="422"/>
        </w:tabs>
      </w:pPr>
      <w:r>
        <w:t>Which SDLC phase focuses on the needs of the entire</w:t>
      </w:r>
      <w:r>
        <w:rPr>
          <w:spacing w:val="-12"/>
        </w:rPr>
        <w:t xml:space="preserve"> </w:t>
      </w:r>
      <w:r>
        <w:t>organization?</w:t>
      </w:r>
    </w:p>
    <w:p w:rsidR="00F451A1" w:rsidRDefault="005F45BF">
      <w:pPr>
        <w:pStyle w:val="ListParagraph"/>
        <w:numPr>
          <w:ilvl w:val="1"/>
          <w:numId w:val="6"/>
        </w:numPr>
        <w:tabs>
          <w:tab w:val="left" w:pos="1168"/>
        </w:tabs>
        <w:spacing w:before="3"/>
      </w:pPr>
      <w:r>
        <w:t>Design</w:t>
      </w:r>
    </w:p>
    <w:p w:rsidR="00F451A1" w:rsidRDefault="005F45BF">
      <w:pPr>
        <w:pStyle w:val="ListParagraph"/>
        <w:numPr>
          <w:ilvl w:val="1"/>
          <w:numId w:val="6"/>
        </w:numPr>
        <w:tabs>
          <w:tab w:val="left" w:pos="1168"/>
        </w:tabs>
        <w:spacing w:before="4"/>
      </w:pPr>
      <w:r>
        <w:t>Planning</w:t>
      </w:r>
    </w:p>
    <w:p w:rsidR="00F451A1" w:rsidRPr="00E16D4F" w:rsidRDefault="005F45BF">
      <w:pPr>
        <w:pStyle w:val="ListParagraph"/>
        <w:numPr>
          <w:ilvl w:val="1"/>
          <w:numId w:val="6"/>
        </w:numPr>
        <w:tabs>
          <w:tab w:val="left" w:pos="1180"/>
        </w:tabs>
        <w:ind w:left="1179" w:hanging="320"/>
        <w:rPr>
          <w:b/>
        </w:rPr>
      </w:pPr>
      <w:r w:rsidRPr="00E16D4F">
        <w:rPr>
          <w:b/>
        </w:rPr>
        <w:t>Logical</w:t>
      </w:r>
    </w:p>
    <w:p w:rsidR="00F451A1" w:rsidRDefault="005F45BF">
      <w:pPr>
        <w:pStyle w:val="ListParagraph"/>
        <w:numPr>
          <w:ilvl w:val="1"/>
          <w:numId w:val="6"/>
        </w:numPr>
        <w:tabs>
          <w:tab w:val="left" w:pos="1180"/>
        </w:tabs>
        <w:spacing w:before="3"/>
        <w:ind w:left="1179" w:hanging="320"/>
      </w:pPr>
      <w:r>
        <w:t>Analysis</w:t>
      </w:r>
    </w:p>
    <w:p w:rsidR="00F451A1" w:rsidRDefault="00F451A1">
      <w:pPr>
        <w:pStyle w:val="BodyText"/>
        <w:ind w:left="0"/>
      </w:pPr>
    </w:p>
    <w:p w:rsidR="00F451A1" w:rsidRDefault="005F45BF">
      <w:pPr>
        <w:pStyle w:val="ListParagraph"/>
        <w:numPr>
          <w:ilvl w:val="0"/>
          <w:numId w:val="6"/>
        </w:numPr>
        <w:tabs>
          <w:tab w:val="left" w:pos="422"/>
        </w:tabs>
        <w:spacing w:line="244" w:lineRule="auto"/>
        <w:ind w:left="140" w:right="1217" w:firstLine="0"/>
      </w:pPr>
      <w:r>
        <w:t>In which phase of the SDLC is the description of the recommended</w:t>
      </w:r>
      <w:r>
        <w:rPr>
          <w:spacing w:val="-28"/>
        </w:rPr>
        <w:t xml:space="preserve"> </w:t>
      </w:r>
      <w:r>
        <w:t>solution converted into logical and then physical system</w:t>
      </w:r>
      <w:r>
        <w:rPr>
          <w:spacing w:val="-1"/>
        </w:rPr>
        <w:t xml:space="preserve"> </w:t>
      </w:r>
      <w:r>
        <w:t>specifications?</w:t>
      </w:r>
    </w:p>
    <w:p w:rsidR="00F451A1" w:rsidRDefault="005F45BF">
      <w:pPr>
        <w:pStyle w:val="ListParagraph"/>
        <w:numPr>
          <w:ilvl w:val="1"/>
          <w:numId w:val="6"/>
        </w:numPr>
        <w:tabs>
          <w:tab w:val="left" w:pos="1168"/>
        </w:tabs>
        <w:spacing w:line="272" w:lineRule="exact"/>
      </w:pPr>
      <w:r>
        <w:t>Implementation</w:t>
      </w:r>
    </w:p>
    <w:p w:rsidR="00F451A1" w:rsidRDefault="005F45BF">
      <w:pPr>
        <w:pStyle w:val="ListParagraph"/>
        <w:numPr>
          <w:ilvl w:val="1"/>
          <w:numId w:val="6"/>
        </w:numPr>
        <w:tabs>
          <w:tab w:val="left" w:pos="1168"/>
        </w:tabs>
      </w:pPr>
      <w:r>
        <w:lastRenderedPageBreak/>
        <w:t>Analysis</w:t>
      </w:r>
    </w:p>
    <w:p w:rsidR="00F451A1" w:rsidRPr="00E16D4F" w:rsidRDefault="005F45BF">
      <w:pPr>
        <w:pStyle w:val="ListParagraph"/>
        <w:numPr>
          <w:ilvl w:val="1"/>
          <w:numId w:val="6"/>
        </w:numPr>
        <w:tabs>
          <w:tab w:val="left" w:pos="1180"/>
        </w:tabs>
        <w:ind w:left="1179" w:hanging="320"/>
        <w:rPr>
          <w:b/>
        </w:rPr>
      </w:pPr>
      <w:r w:rsidRPr="00E16D4F">
        <w:rPr>
          <w:b/>
        </w:rPr>
        <w:t>Design</w:t>
      </w:r>
    </w:p>
    <w:p w:rsidR="00F451A1" w:rsidRDefault="005F45BF">
      <w:pPr>
        <w:pStyle w:val="ListParagraph"/>
        <w:numPr>
          <w:ilvl w:val="1"/>
          <w:numId w:val="6"/>
        </w:numPr>
        <w:tabs>
          <w:tab w:val="left" w:pos="1180"/>
        </w:tabs>
        <w:spacing w:before="2"/>
        <w:ind w:left="1179" w:hanging="320"/>
      </w:pPr>
      <w:r>
        <w:t>Planning</w:t>
      </w:r>
    </w:p>
    <w:p w:rsidR="00F451A1" w:rsidRDefault="00F451A1">
      <w:pPr>
        <w:pStyle w:val="BodyText"/>
        <w:ind w:left="0"/>
      </w:pPr>
    </w:p>
    <w:p w:rsidR="00F451A1" w:rsidRDefault="005F45BF">
      <w:pPr>
        <w:pStyle w:val="ListParagraph"/>
        <w:numPr>
          <w:ilvl w:val="0"/>
          <w:numId w:val="6"/>
        </w:numPr>
        <w:tabs>
          <w:tab w:val="left" w:pos="422"/>
        </w:tabs>
        <w:spacing w:line="244" w:lineRule="auto"/>
        <w:ind w:left="140" w:right="464" w:firstLine="0"/>
      </w:pPr>
      <w:r>
        <w:t>In which phase of the SDLC is the information system coded, tested,</w:t>
      </w:r>
      <w:r>
        <w:t xml:space="preserve"> installed, and supported in the</w:t>
      </w:r>
      <w:r>
        <w:rPr>
          <w:spacing w:val="-1"/>
        </w:rPr>
        <w:t xml:space="preserve"> </w:t>
      </w:r>
      <w:r>
        <w:t>organization?</w:t>
      </w:r>
    </w:p>
    <w:p w:rsidR="00F451A1" w:rsidRPr="00E16D4F" w:rsidRDefault="005F45BF">
      <w:pPr>
        <w:pStyle w:val="ListParagraph"/>
        <w:numPr>
          <w:ilvl w:val="1"/>
          <w:numId w:val="6"/>
        </w:numPr>
        <w:tabs>
          <w:tab w:val="left" w:pos="1168"/>
        </w:tabs>
        <w:spacing w:line="272" w:lineRule="exact"/>
        <w:rPr>
          <w:b/>
        </w:rPr>
      </w:pPr>
      <w:r w:rsidRPr="00E16D4F">
        <w:rPr>
          <w:b/>
        </w:rPr>
        <w:t>Implementation</w:t>
      </w:r>
    </w:p>
    <w:p w:rsidR="00F451A1" w:rsidRDefault="005F45BF">
      <w:pPr>
        <w:pStyle w:val="ListParagraph"/>
        <w:numPr>
          <w:ilvl w:val="1"/>
          <w:numId w:val="6"/>
        </w:numPr>
        <w:tabs>
          <w:tab w:val="left" w:pos="1168"/>
        </w:tabs>
      </w:pPr>
      <w:r>
        <w:t>Analysis</w:t>
      </w:r>
    </w:p>
    <w:p w:rsidR="00F451A1" w:rsidRDefault="00F451A1">
      <w:pPr>
        <w:sectPr w:rsidR="00F451A1">
          <w:footerReference w:type="default" r:id="rId27"/>
          <w:type w:val="continuous"/>
          <w:pgSz w:w="12240" w:h="15840"/>
          <w:pgMar w:top="1100" w:right="1300" w:bottom="900" w:left="1300" w:header="720" w:footer="709" w:gutter="0"/>
          <w:pgNumType w:start="1"/>
          <w:cols w:space="720"/>
        </w:sectPr>
      </w:pPr>
    </w:p>
    <w:p w:rsidR="00F451A1" w:rsidRDefault="005F45BF">
      <w:pPr>
        <w:pStyle w:val="ListParagraph"/>
        <w:numPr>
          <w:ilvl w:val="1"/>
          <w:numId w:val="6"/>
        </w:numPr>
        <w:tabs>
          <w:tab w:val="left" w:pos="1180"/>
        </w:tabs>
        <w:spacing w:before="65"/>
        <w:ind w:left="1179" w:hanging="320"/>
      </w:pPr>
      <w:r>
        <w:lastRenderedPageBreak/>
        <w:t>Design</w:t>
      </w:r>
    </w:p>
    <w:p w:rsidR="00F451A1" w:rsidRDefault="005F45BF">
      <w:pPr>
        <w:pStyle w:val="ListParagraph"/>
        <w:numPr>
          <w:ilvl w:val="1"/>
          <w:numId w:val="6"/>
        </w:numPr>
        <w:tabs>
          <w:tab w:val="left" w:pos="1180"/>
        </w:tabs>
        <w:spacing w:before="3"/>
        <w:ind w:left="1179" w:hanging="320"/>
      </w:pPr>
      <w:r>
        <w:t>Planning</w:t>
      </w:r>
    </w:p>
    <w:p w:rsidR="00F451A1" w:rsidRDefault="00F451A1">
      <w:pPr>
        <w:pStyle w:val="BodyText"/>
        <w:spacing w:before="4"/>
        <w:ind w:left="0"/>
      </w:pPr>
    </w:p>
    <w:p w:rsidR="00F451A1" w:rsidRDefault="005F45BF">
      <w:pPr>
        <w:pStyle w:val="ListParagraph"/>
        <w:numPr>
          <w:ilvl w:val="0"/>
          <w:numId w:val="6"/>
        </w:numPr>
        <w:tabs>
          <w:tab w:val="left" w:pos="422"/>
          <w:tab w:val="left" w:pos="1550"/>
        </w:tabs>
        <w:spacing w:before="1"/>
      </w:pPr>
      <w:r>
        <w:rPr>
          <w:u w:val="single"/>
        </w:rPr>
        <w:t xml:space="preserve"> </w:t>
      </w:r>
      <w:r>
        <w:rPr>
          <w:u w:val="single"/>
        </w:rPr>
        <w:tab/>
      </w:r>
      <w:r>
        <w:t>is/are the final output from the analysis</w:t>
      </w:r>
      <w:r>
        <w:rPr>
          <w:spacing w:val="-6"/>
        </w:rPr>
        <w:t xml:space="preserve"> </w:t>
      </w:r>
      <w:r>
        <w:t>phase.</w:t>
      </w:r>
    </w:p>
    <w:p w:rsidR="00F451A1" w:rsidRDefault="005F45BF">
      <w:pPr>
        <w:pStyle w:val="ListParagraph"/>
        <w:numPr>
          <w:ilvl w:val="1"/>
          <w:numId w:val="6"/>
        </w:numPr>
        <w:tabs>
          <w:tab w:val="left" w:pos="1168"/>
        </w:tabs>
        <w:spacing w:before="4"/>
      </w:pPr>
      <w:r>
        <w:t>Physical system</w:t>
      </w:r>
      <w:r>
        <w:rPr>
          <w:spacing w:val="-2"/>
        </w:rPr>
        <w:t xml:space="preserve"> </w:t>
      </w:r>
      <w:r>
        <w:t>specifications</w:t>
      </w:r>
    </w:p>
    <w:p w:rsidR="00F451A1" w:rsidRDefault="005F45BF">
      <w:pPr>
        <w:pStyle w:val="ListParagraph"/>
        <w:numPr>
          <w:ilvl w:val="1"/>
          <w:numId w:val="6"/>
        </w:numPr>
        <w:tabs>
          <w:tab w:val="left" w:pos="1168"/>
        </w:tabs>
        <w:spacing w:before="3"/>
      </w:pPr>
      <w:r>
        <w:t>Work plan for the</w:t>
      </w:r>
      <w:r>
        <w:rPr>
          <w:spacing w:val="-1"/>
        </w:rPr>
        <w:t xml:space="preserve"> </w:t>
      </w:r>
      <w:r>
        <w:t>project</w:t>
      </w:r>
    </w:p>
    <w:p w:rsidR="00F451A1" w:rsidRDefault="005F45BF">
      <w:pPr>
        <w:pStyle w:val="ListParagraph"/>
        <w:numPr>
          <w:ilvl w:val="1"/>
          <w:numId w:val="6"/>
        </w:numPr>
        <w:tabs>
          <w:tab w:val="left" w:pos="1180"/>
        </w:tabs>
        <w:ind w:left="1179" w:hanging="320"/>
      </w:pPr>
      <w:r>
        <w:t xml:space="preserve">Priorities for systems </w:t>
      </w:r>
      <w:r>
        <w:t>and projects</w:t>
      </w:r>
      <w:r>
        <w:rPr>
          <w:spacing w:val="-5"/>
        </w:rPr>
        <w:t xml:space="preserve"> </w:t>
      </w:r>
      <w:r>
        <w:t>proposal</w:t>
      </w:r>
    </w:p>
    <w:p w:rsidR="00F451A1" w:rsidRPr="00E16D4F" w:rsidRDefault="005F45BF">
      <w:pPr>
        <w:pStyle w:val="ListParagraph"/>
        <w:numPr>
          <w:ilvl w:val="1"/>
          <w:numId w:val="6"/>
        </w:numPr>
        <w:tabs>
          <w:tab w:val="left" w:pos="1180"/>
        </w:tabs>
        <w:ind w:left="1179" w:hanging="320"/>
        <w:rPr>
          <w:b/>
        </w:rPr>
      </w:pPr>
      <w:r w:rsidRPr="00E16D4F">
        <w:rPr>
          <w:b/>
        </w:rPr>
        <w:t>A description of the alternative</w:t>
      </w:r>
      <w:r w:rsidRPr="00E16D4F">
        <w:rPr>
          <w:b/>
          <w:spacing w:val="-2"/>
        </w:rPr>
        <w:t xml:space="preserve"> </w:t>
      </w:r>
      <w:r w:rsidRPr="00E16D4F">
        <w:rPr>
          <w:b/>
        </w:rPr>
        <w:t>solution</w:t>
      </w:r>
    </w:p>
    <w:p w:rsidR="00F451A1" w:rsidRDefault="00F451A1">
      <w:pPr>
        <w:pStyle w:val="BodyText"/>
        <w:spacing w:before="7"/>
        <w:ind w:left="0"/>
      </w:pPr>
    </w:p>
    <w:p w:rsidR="00F451A1" w:rsidRDefault="005F45BF">
      <w:pPr>
        <w:pStyle w:val="ListParagraph"/>
        <w:numPr>
          <w:ilvl w:val="0"/>
          <w:numId w:val="6"/>
        </w:numPr>
        <w:tabs>
          <w:tab w:val="left" w:pos="422"/>
        </w:tabs>
        <w:spacing w:line="244" w:lineRule="auto"/>
        <w:ind w:left="140" w:right="888" w:firstLine="0"/>
      </w:pPr>
      <w:r>
        <w:t>Which of the following are delivered after the completion of the implementation phase?</w:t>
      </w:r>
    </w:p>
    <w:p w:rsidR="00F451A1" w:rsidRPr="00CA7451" w:rsidRDefault="005F45BF">
      <w:pPr>
        <w:pStyle w:val="ListParagraph"/>
        <w:numPr>
          <w:ilvl w:val="1"/>
          <w:numId w:val="6"/>
        </w:numPr>
        <w:tabs>
          <w:tab w:val="left" w:pos="1168"/>
        </w:tabs>
        <w:spacing w:line="272" w:lineRule="exact"/>
        <w:rPr>
          <w:b/>
        </w:rPr>
      </w:pPr>
      <w:r w:rsidRPr="00CA7451">
        <w:rPr>
          <w:b/>
        </w:rPr>
        <w:t>Code, documentation, training procedures, and support</w:t>
      </w:r>
      <w:r w:rsidRPr="00CA7451">
        <w:rPr>
          <w:b/>
          <w:spacing w:val="-9"/>
        </w:rPr>
        <w:t xml:space="preserve"> </w:t>
      </w:r>
      <w:r w:rsidRPr="00CA7451">
        <w:rPr>
          <w:b/>
        </w:rPr>
        <w:t>capabilities</w:t>
      </w:r>
    </w:p>
    <w:p w:rsidR="00F451A1" w:rsidRDefault="005F45BF">
      <w:pPr>
        <w:pStyle w:val="ListParagraph"/>
        <w:numPr>
          <w:ilvl w:val="1"/>
          <w:numId w:val="6"/>
        </w:numPr>
        <w:tabs>
          <w:tab w:val="left" w:pos="1168"/>
        </w:tabs>
      </w:pPr>
      <w:r>
        <w:t xml:space="preserve">Functional, detailed specifications </w:t>
      </w:r>
      <w:r>
        <w:t>of all system</w:t>
      </w:r>
      <w:r>
        <w:rPr>
          <w:spacing w:val="-10"/>
        </w:rPr>
        <w:t xml:space="preserve"> </w:t>
      </w:r>
      <w:r>
        <w:t>elements</w:t>
      </w:r>
    </w:p>
    <w:p w:rsidR="00F451A1" w:rsidRPr="00CA7451" w:rsidRDefault="005F45BF">
      <w:pPr>
        <w:pStyle w:val="ListParagraph"/>
        <w:numPr>
          <w:ilvl w:val="1"/>
          <w:numId w:val="6"/>
        </w:numPr>
        <w:tabs>
          <w:tab w:val="left" w:pos="1180"/>
        </w:tabs>
        <w:spacing w:line="242" w:lineRule="auto"/>
        <w:ind w:left="860" w:right="298" w:firstLine="0"/>
      </w:pPr>
      <w:r w:rsidRPr="00CA7451">
        <w:t>Description of current system and where problems and opportunities are</w:t>
      </w:r>
      <w:r w:rsidRPr="00CA7451">
        <w:rPr>
          <w:spacing w:val="-27"/>
        </w:rPr>
        <w:t xml:space="preserve"> </w:t>
      </w:r>
      <w:r w:rsidRPr="00CA7451">
        <w:t>with a general recommendation on how to fix, enhance, or replace current</w:t>
      </w:r>
      <w:r w:rsidRPr="00CA7451">
        <w:rPr>
          <w:spacing w:val="-17"/>
        </w:rPr>
        <w:t xml:space="preserve"> </w:t>
      </w:r>
      <w:r w:rsidRPr="00CA7451">
        <w:t>system</w:t>
      </w:r>
    </w:p>
    <w:p w:rsidR="00F451A1" w:rsidRDefault="005F45BF">
      <w:pPr>
        <w:pStyle w:val="ListParagraph"/>
        <w:numPr>
          <w:ilvl w:val="1"/>
          <w:numId w:val="6"/>
        </w:numPr>
        <w:tabs>
          <w:tab w:val="left" w:pos="1180"/>
        </w:tabs>
        <w:spacing w:before="2" w:line="244" w:lineRule="auto"/>
        <w:ind w:left="860" w:right="576" w:firstLine="0"/>
      </w:pPr>
      <w:r>
        <w:t xml:space="preserve">Priorities for systems and projects; an architecture for data, networks, and </w:t>
      </w:r>
      <w:r>
        <w:t>selection hardware, and IS management are the result of associated</w:t>
      </w:r>
      <w:r>
        <w:rPr>
          <w:spacing w:val="-25"/>
        </w:rPr>
        <w:t xml:space="preserve"> </w:t>
      </w:r>
      <w:r>
        <w:t>systems</w:t>
      </w:r>
    </w:p>
    <w:p w:rsidR="00F451A1" w:rsidRDefault="00F451A1">
      <w:pPr>
        <w:pStyle w:val="BodyText"/>
        <w:spacing w:before="7"/>
        <w:ind w:left="0"/>
        <w:rPr>
          <w:sz w:val="23"/>
        </w:rPr>
      </w:pPr>
    </w:p>
    <w:p w:rsidR="00F451A1" w:rsidRDefault="005F45BF">
      <w:pPr>
        <w:pStyle w:val="ListParagraph"/>
        <w:numPr>
          <w:ilvl w:val="0"/>
          <w:numId w:val="6"/>
        </w:numPr>
        <w:tabs>
          <w:tab w:val="left" w:pos="422"/>
        </w:tabs>
      </w:pPr>
      <w:r>
        <w:t>Which of the following are delivered after the completion of analysis</w:t>
      </w:r>
      <w:r>
        <w:rPr>
          <w:spacing w:val="-20"/>
        </w:rPr>
        <w:t xml:space="preserve"> </w:t>
      </w:r>
      <w:r>
        <w:t>phase?</w:t>
      </w:r>
    </w:p>
    <w:p w:rsidR="00F451A1" w:rsidRDefault="005F45BF">
      <w:pPr>
        <w:pStyle w:val="ListParagraph"/>
        <w:numPr>
          <w:ilvl w:val="1"/>
          <w:numId w:val="6"/>
        </w:numPr>
        <w:tabs>
          <w:tab w:val="left" w:pos="1168"/>
        </w:tabs>
      </w:pPr>
      <w:r>
        <w:t>Functional, detailed specifications of all system</w:t>
      </w:r>
      <w:r>
        <w:rPr>
          <w:spacing w:val="-9"/>
        </w:rPr>
        <w:t xml:space="preserve"> </w:t>
      </w:r>
      <w:r>
        <w:t>elements</w:t>
      </w:r>
    </w:p>
    <w:p w:rsidR="00F451A1" w:rsidRDefault="005F45BF">
      <w:pPr>
        <w:pStyle w:val="ListParagraph"/>
        <w:numPr>
          <w:ilvl w:val="1"/>
          <w:numId w:val="6"/>
        </w:numPr>
        <w:tabs>
          <w:tab w:val="left" w:pos="1168"/>
        </w:tabs>
        <w:spacing w:line="242" w:lineRule="auto"/>
        <w:ind w:left="860" w:right="576" w:firstLine="0"/>
      </w:pPr>
      <w:r>
        <w:t>Priorities for systems and projects; an arch</w:t>
      </w:r>
      <w:r>
        <w:t>itecture for data, networks, and selection hardware, and IS management are the result of associated</w:t>
      </w:r>
      <w:r>
        <w:rPr>
          <w:spacing w:val="-25"/>
        </w:rPr>
        <w:t xml:space="preserve"> </w:t>
      </w:r>
      <w:r>
        <w:t>systems</w:t>
      </w:r>
    </w:p>
    <w:p w:rsidR="00F451A1" w:rsidRDefault="005F45BF">
      <w:pPr>
        <w:pStyle w:val="ListParagraph"/>
        <w:numPr>
          <w:ilvl w:val="1"/>
          <w:numId w:val="6"/>
        </w:numPr>
        <w:tabs>
          <w:tab w:val="left" w:pos="1180"/>
        </w:tabs>
        <w:spacing w:before="2"/>
        <w:ind w:left="1179" w:hanging="320"/>
      </w:pPr>
      <w:r>
        <w:t>Code, documentation, training procedures, and support</w:t>
      </w:r>
      <w:r>
        <w:rPr>
          <w:spacing w:val="-7"/>
        </w:rPr>
        <w:t xml:space="preserve"> </w:t>
      </w:r>
      <w:r>
        <w:t>capabilities</w:t>
      </w:r>
    </w:p>
    <w:p w:rsidR="00F451A1" w:rsidRPr="00CA7451" w:rsidRDefault="005F45BF">
      <w:pPr>
        <w:pStyle w:val="ListParagraph"/>
        <w:numPr>
          <w:ilvl w:val="1"/>
          <w:numId w:val="6"/>
        </w:numPr>
        <w:tabs>
          <w:tab w:val="left" w:pos="1180"/>
        </w:tabs>
        <w:spacing w:line="242" w:lineRule="auto"/>
        <w:ind w:left="860" w:right="293" w:firstLine="0"/>
        <w:rPr>
          <w:b/>
        </w:rPr>
      </w:pPr>
      <w:r w:rsidRPr="00CA7451">
        <w:rPr>
          <w:b/>
        </w:rPr>
        <w:t>Description of current system and where problems and opportunities are with a gen</w:t>
      </w:r>
      <w:r w:rsidRPr="00CA7451">
        <w:rPr>
          <w:b/>
        </w:rPr>
        <w:t>eral recommendation on how to fix, enhance, or replace current</w:t>
      </w:r>
      <w:r w:rsidRPr="00CA7451">
        <w:rPr>
          <w:b/>
          <w:spacing w:val="-22"/>
        </w:rPr>
        <w:t xml:space="preserve"> </w:t>
      </w:r>
      <w:r w:rsidRPr="00CA7451">
        <w:rPr>
          <w:b/>
        </w:rPr>
        <w:t>system</w:t>
      </w:r>
    </w:p>
    <w:p w:rsidR="00F451A1" w:rsidRDefault="00F451A1">
      <w:pPr>
        <w:pStyle w:val="BodyText"/>
        <w:spacing w:before="2"/>
        <w:ind w:left="0"/>
      </w:pPr>
    </w:p>
    <w:p w:rsidR="00F451A1" w:rsidRDefault="005F45BF">
      <w:pPr>
        <w:pStyle w:val="ListParagraph"/>
        <w:numPr>
          <w:ilvl w:val="0"/>
          <w:numId w:val="6"/>
        </w:numPr>
        <w:tabs>
          <w:tab w:val="left" w:pos="556"/>
        </w:tabs>
        <w:ind w:left="555" w:hanging="416"/>
      </w:pPr>
      <w:r>
        <w:t>Which of the below is NOT a true statement regarding the</w:t>
      </w:r>
      <w:r>
        <w:rPr>
          <w:spacing w:val="-12"/>
        </w:rPr>
        <w:t xml:space="preserve"> </w:t>
      </w:r>
      <w:r>
        <w:t>SDLC?</w:t>
      </w:r>
    </w:p>
    <w:p w:rsidR="00F451A1" w:rsidRDefault="005F45BF">
      <w:pPr>
        <w:pStyle w:val="ListParagraph"/>
        <w:numPr>
          <w:ilvl w:val="1"/>
          <w:numId w:val="6"/>
        </w:numPr>
        <w:tabs>
          <w:tab w:val="left" w:pos="1168"/>
        </w:tabs>
        <w:spacing w:line="242" w:lineRule="auto"/>
        <w:ind w:left="860" w:right="1097" w:firstLine="0"/>
      </w:pPr>
      <w:r>
        <w:t>It is a highly linked set of phases whose products feed the activities</w:t>
      </w:r>
      <w:r>
        <w:rPr>
          <w:spacing w:val="-27"/>
        </w:rPr>
        <w:t xml:space="preserve"> </w:t>
      </w:r>
      <w:r>
        <w:t>in subsequent</w:t>
      </w:r>
      <w:r>
        <w:rPr>
          <w:spacing w:val="-1"/>
        </w:rPr>
        <w:t xml:space="preserve"> </w:t>
      </w:r>
      <w:r>
        <w:t>phases.</w:t>
      </w:r>
    </w:p>
    <w:p w:rsidR="00F451A1" w:rsidRDefault="005F45BF">
      <w:pPr>
        <w:pStyle w:val="ListParagraph"/>
        <w:numPr>
          <w:ilvl w:val="1"/>
          <w:numId w:val="6"/>
        </w:numPr>
        <w:tabs>
          <w:tab w:val="left" w:pos="1168"/>
        </w:tabs>
        <w:spacing w:before="1"/>
      </w:pPr>
      <w:r>
        <w:t xml:space="preserve">The different phases are </w:t>
      </w:r>
      <w:r>
        <w:t>clearly defined.</w:t>
      </w:r>
    </w:p>
    <w:p w:rsidR="00F451A1" w:rsidRDefault="005F45BF">
      <w:pPr>
        <w:pStyle w:val="ListParagraph"/>
        <w:numPr>
          <w:ilvl w:val="1"/>
          <w:numId w:val="6"/>
        </w:numPr>
        <w:tabs>
          <w:tab w:val="left" w:pos="1180"/>
        </w:tabs>
        <w:ind w:left="1179" w:hanging="320"/>
      </w:pPr>
      <w:r>
        <w:t>The relationships between phases are well</w:t>
      </w:r>
      <w:r>
        <w:rPr>
          <w:spacing w:val="-3"/>
        </w:rPr>
        <w:t xml:space="preserve"> </w:t>
      </w:r>
      <w:r>
        <w:t>specified.</w:t>
      </w:r>
    </w:p>
    <w:p w:rsidR="00F451A1" w:rsidRPr="00CA7451" w:rsidRDefault="005F45BF">
      <w:pPr>
        <w:pStyle w:val="ListParagraph"/>
        <w:numPr>
          <w:ilvl w:val="1"/>
          <w:numId w:val="6"/>
        </w:numPr>
        <w:tabs>
          <w:tab w:val="left" w:pos="1180"/>
        </w:tabs>
        <w:spacing w:before="3"/>
        <w:ind w:left="1179" w:hanging="320"/>
        <w:rPr>
          <w:b/>
        </w:rPr>
      </w:pPr>
      <w:r w:rsidRPr="00CA7451">
        <w:rPr>
          <w:b/>
        </w:rPr>
        <w:t>It is a rapid method to prototype and develop an</w:t>
      </w:r>
      <w:r w:rsidRPr="00CA7451">
        <w:rPr>
          <w:b/>
          <w:spacing w:val="-6"/>
        </w:rPr>
        <w:t xml:space="preserve"> </w:t>
      </w:r>
      <w:r w:rsidRPr="00CA7451">
        <w:rPr>
          <w:b/>
        </w:rPr>
        <w:t>application.</w:t>
      </w:r>
    </w:p>
    <w:p w:rsidR="00F451A1" w:rsidRDefault="00F451A1">
      <w:pPr>
        <w:pStyle w:val="BodyText"/>
        <w:spacing w:before="9"/>
        <w:ind w:left="0"/>
      </w:pPr>
    </w:p>
    <w:p w:rsidR="00F451A1" w:rsidRDefault="005F45BF">
      <w:pPr>
        <w:pStyle w:val="ListParagraph"/>
        <w:numPr>
          <w:ilvl w:val="0"/>
          <w:numId w:val="6"/>
        </w:numPr>
        <w:tabs>
          <w:tab w:val="left" w:pos="556"/>
        </w:tabs>
        <w:spacing w:line="242" w:lineRule="auto"/>
        <w:ind w:left="140" w:right="294" w:firstLine="0"/>
      </w:pPr>
      <w:r>
        <w:t>Which of the following are delivered after the completion of the Maintenance</w:t>
      </w:r>
      <w:r>
        <w:rPr>
          <w:spacing w:val="-31"/>
        </w:rPr>
        <w:t xml:space="preserve"> </w:t>
      </w:r>
      <w:r>
        <w:t>phase of the</w:t>
      </w:r>
      <w:r>
        <w:rPr>
          <w:spacing w:val="-1"/>
        </w:rPr>
        <w:t xml:space="preserve"> </w:t>
      </w:r>
      <w:r>
        <w:t>SDLC?</w:t>
      </w:r>
    </w:p>
    <w:p w:rsidR="00F451A1" w:rsidRPr="00CA7451" w:rsidRDefault="005F45BF">
      <w:pPr>
        <w:pStyle w:val="ListParagraph"/>
        <w:numPr>
          <w:ilvl w:val="1"/>
          <w:numId w:val="6"/>
        </w:numPr>
        <w:tabs>
          <w:tab w:val="left" w:pos="1168"/>
        </w:tabs>
        <w:spacing w:before="2" w:line="244" w:lineRule="auto"/>
        <w:ind w:left="860" w:right="1644" w:firstLine="0"/>
        <w:rPr>
          <w:b/>
        </w:rPr>
      </w:pPr>
      <w:r w:rsidRPr="00CA7451">
        <w:rPr>
          <w:b/>
        </w:rPr>
        <w:t>New versions or releases of</w:t>
      </w:r>
      <w:r w:rsidRPr="00CA7451">
        <w:rPr>
          <w:b/>
        </w:rPr>
        <w:t xml:space="preserve"> software with associated updates</w:t>
      </w:r>
      <w:r w:rsidRPr="00CA7451">
        <w:rPr>
          <w:b/>
          <w:spacing w:val="-22"/>
        </w:rPr>
        <w:t xml:space="preserve"> </w:t>
      </w:r>
      <w:r w:rsidRPr="00CA7451">
        <w:rPr>
          <w:b/>
        </w:rPr>
        <w:t>to documentation, training, and</w:t>
      </w:r>
      <w:r w:rsidRPr="00CA7451">
        <w:rPr>
          <w:b/>
          <w:spacing w:val="-3"/>
        </w:rPr>
        <w:t xml:space="preserve"> </w:t>
      </w:r>
      <w:r w:rsidRPr="00CA7451">
        <w:rPr>
          <w:b/>
        </w:rPr>
        <w:t>support</w:t>
      </w:r>
    </w:p>
    <w:p w:rsidR="00F451A1" w:rsidRDefault="005F45BF">
      <w:pPr>
        <w:pStyle w:val="ListParagraph"/>
        <w:numPr>
          <w:ilvl w:val="1"/>
          <w:numId w:val="6"/>
        </w:numPr>
        <w:tabs>
          <w:tab w:val="left" w:pos="1168"/>
        </w:tabs>
        <w:spacing w:line="273" w:lineRule="exact"/>
      </w:pPr>
      <w:r>
        <w:t>Functional, detailed specifications of all system</w:t>
      </w:r>
      <w:r>
        <w:rPr>
          <w:spacing w:val="-9"/>
        </w:rPr>
        <w:t xml:space="preserve"> </w:t>
      </w:r>
      <w:r>
        <w:t>elements</w:t>
      </w:r>
    </w:p>
    <w:p w:rsidR="00F451A1" w:rsidRDefault="005F45BF">
      <w:pPr>
        <w:pStyle w:val="ListParagraph"/>
        <w:numPr>
          <w:ilvl w:val="1"/>
          <w:numId w:val="6"/>
        </w:numPr>
        <w:tabs>
          <w:tab w:val="left" w:pos="1180"/>
        </w:tabs>
        <w:spacing w:line="244" w:lineRule="auto"/>
        <w:ind w:left="860" w:right="576" w:firstLine="0"/>
      </w:pPr>
      <w:r>
        <w:t xml:space="preserve">Priorities for systems and projects; an architecture for data, networks, and selection hardware, and IS management are the </w:t>
      </w:r>
      <w:r>
        <w:t>result of associated</w:t>
      </w:r>
      <w:r>
        <w:rPr>
          <w:spacing w:val="-25"/>
        </w:rPr>
        <w:t xml:space="preserve"> </w:t>
      </w:r>
      <w:r>
        <w:t>systems</w:t>
      </w:r>
    </w:p>
    <w:p w:rsidR="00F451A1" w:rsidRDefault="005F45BF">
      <w:pPr>
        <w:pStyle w:val="ListParagraph"/>
        <w:numPr>
          <w:ilvl w:val="1"/>
          <w:numId w:val="6"/>
        </w:numPr>
        <w:tabs>
          <w:tab w:val="left" w:pos="1180"/>
        </w:tabs>
        <w:spacing w:line="272" w:lineRule="exact"/>
        <w:ind w:left="1179" w:hanging="320"/>
      </w:pPr>
      <w:r>
        <w:t>Code, documentation, training procedures, and support</w:t>
      </w:r>
      <w:r>
        <w:rPr>
          <w:spacing w:val="-27"/>
        </w:rPr>
        <w:t xml:space="preserve"> </w:t>
      </w:r>
      <w:r>
        <w:t>capabilities</w:t>
      </w:r>
    </w:p>
    <w:p w:rsidR="00F451A1" w:rsidRDefault="00F451A1">
      <w:pPr>
        <w:pStyle w:val="BodyText"/>
        <w:spacing w:before="4"/>
        <w:ind w:left="0"/>
      </w:pPr>
    </w:p>
    <w:p w:rsidR="00F451A1" w:rsidRDefault="005F45BF">
      <w:pPr>
        <w:pStyle w:val="ListParagraph"/>
        <w:numPr>
          <w:ilvl w:val="0"/>
          <w:numId w:val="6"/>
        </w:numPr>
        <w:tabs>
          <w:tab w:val="left" w:pos="556"/>
          <w:tab w:val="left" w:pos="9406"/>
        </w:tabs>
        <w:spacing w:before="1"/>
        <w:ind w:left="555" w:hanging="416"/>
      </w:pPr>
      <w:r>
        <w:t>All of these are reasons to begin designing a system</w:t>
      </w:r>
      <w:r>
        <w:rPr>
          <w:spacing w:val="-23"/>
        </w:rPr>
        <w:t xml:space="preserve"> </w:t>
      </w:r>
      <w:r>
        <w:t>replacement</w:t>
      </w:r>
      <w:r>
        <w:rPr>
          <w:spacing w:val="-2"/>
        </w:rPr>
        <w:t xml:space="preserve"> </w:t>
      </w:r>
      <w:r>
        <w:t>except</w:t>
      </w:r>
      <w:r>
        <w:rPr>
          <w:u w:val="single"/>
        </w:rPr>
        <w:t xml:space="preserve"> </w:t>
      </w:r>
      <w:r>
        <w:rPr>
          <w:u w:val="single"/>
        </w:rPr>
        <w:tab/>
      </w:r>
      <w:r>
        <w:t>.</w:t>
      </w:r>
    </w:p>
    <w:p w:rsidR="00F451A1" w:rsidRDefault="005F45BF">
      <w:pPr>
        <w:pStyle w:val="ListParagraph"/>
        <w:numPr>
          <w:ilvl w:val="1"/>
          <w:numId w:val="6"/>
        </w:numPr>
        <w:tabs>
          <w:tab w:val="left" w:pos="1168"/>
        </w:tabs>
      </w:pPr>
      <w:r>
        <w:t>when the information system is no longer performing as</w:t>
      </w:r>
      <w:r>
        <w:rPr>
          <w:spacing w:val="-8"/>
        </w:rPr>
        <w:t xml:space="preserve"> </w:t>
      </w:r>
      <w:r>
        <w:t>desired.</w:t>
      </w:r>
    </w:p>
    <w:p w:rsidR="00F451A1" w:rsidRDefault="005F45BF">
      <w:pPr>
        <w:pStyle w:val="ListParagraph"/>
        <w:numPr>
          <w:ilvl w:val="1"/>
          <w:numId w:val="6"/>
        </w:numPr>
        <w:tabs>
          <w:tab w:val="left" w:pos="1168"/>
        </w:tabs>
        <w:spacing w:before="2"/>
      </w:pPr>
      <w:r>
        <w:t xml:space="preserve">when maintenance </w:t>
      </w:r>
      <w:r>
        <w:t>costs become</w:t>
      </w:r>
      <w:r>
        <w:rPr>
          <w:spacing w:val="-7"/>
        </w:rPr>
        <w:t xml:space="preserve"> </w:t>
      </w:r>
      <w:r>
        <w:t>prohibitive.</w:t>
      </w:r>
    </w:p>
    <w:p w:rsidR="00F451A1" w:rsidRDefault="005F45BF">
      <w:pPr>
        <w:pStyle w:val="ListParagraph"/>
        <w:numPr>
          <w:ilvl w:val="1"/>
          <w:numId w:val="6"/>
        </w:numPr>
        <w:tabs>
          <w:tab w:val="left" w:pos="1180"/>
        </w:tabs>
        <w:ind w:left="1179" w:hanging="320"/>
      </w:pPr>
      <w:r>
        <w:t>when the organization needs have substantially</w:t>
      </w:r>
      <w:r>
        <w:rPr>
          <w:spacing w:val="-6"/>
        </w:rPr>
        <w:t xml:space="preserve"> </w:t>
      </w:r>
      <w:r>
        <w:t>changed.</w:t>
      </w:r>
    </w:p>
    <w:p w:rsidR="00F451A1" w:rsidRDefault="005F45BF">
      <w:pPr>
        <w:pStyle w:val="ListParagraph"/>
        <w:numPr>
          <w:ilvl w:val="1"/>
          <w:numId w:val="6"/>
        </w:numPr>
        <w:tabs>
          <w:tab w:val="left" w:pos="1180"/>
        </w:tabs>
        <w:ind w:left="1179" w:hanging="320"/>
      </w:pPr>
      <w:r>
        <w:lastRenderedPageBreak/>
        <w:t>when the system has reached the time limit of seven</w:t>
      </w:r>
      <w:r>
        <w:rPr>
          <w:spacing w:val="-8"/>
        </w:rPr>
        <w:t xml:space="preserve"> </w:t>
      </w:r>
      <w:r>
        <w:t>years.</w:t>
      </w:r>
    </w:p>
    <w:p w:rsidR="00F451A1" w:rsidRDefault="00F451A1">
      <w:pPr>
        <w:sectPr w:rsidR="00F451A1">
          <w:pgSz w:w="12240" w:h="15840"/>
          <w:pgMar w:top="1380" w:right="1300" w:bottom="940" w:left="1300" w:header="0" w:footer="709" w:gutter="0"/>
          <w:cols w:space="720"/>
        </w:sectPr>
      </w:pPr>
    </w:p>
    <w:p w:rsidR="00F451A1" w:rsidRDefault="005F45BF">
      <w:pPr>
        <w:pStyle w:val="ListParagraph"/>
        <w:numPr>
          <w:ilvl w:val="0"/>
          <w:numId w:val="6"/>
        </w:numPr>
        <w:tabs>
          <w:tab w:val="left" w:pos="556"/>
        </w:tabs>
        <w:spacing w:before="65"/>
        <w:ind w:left="555" w:hanging="416"/>
      </w:pPr>
      <w:r>
        <w:lastRenderedPageBreak/>
        <w:t>Which of the following is a drawback of the traditional waterfall SDLC</w:t>
      </w:r>
      <w:r>
        <w:rPr>
          <w:spacing w:val="-18"/>
        </w:rPr>
        <w:t xml:space="preserve"> </w:t>
      </w:r>
      <w:r>
        <w:t>approach?</w:t>
      </w:r>
    </w:p>
    <w:p w:rsidR="00F451A1" w:rsidRPr="00CA7451" w:rsidRDefault="005F45BF">
      <w:pPr>
        <w:pStyle w:val="ListParagraph"/>
        <w:numPr>
          <w:ilvl w:val="1"/>
          <w:numId w:val="6"/>
        </w:numPr>
        <w:tabs>
          <w:tab w:val="left" w:pos="1168"/>
        </w:tabs>
        <w:spacing w:before="3"/>
        <w:rPr>
          <w:b/>
        </w:rPr>
      </w:pPr>
      <w:r w:rsidRPr="00CA7451">
        <w:rPr>
          <w:b/>
        </w:rPr>
        <w:t xml:space="preserve">Users are locked </w:t>
      </w:r>
      <w:r w:rsidRPr="00CA7451">
        <w:rPr>
          <w:b/>
        </w:rPr>
        <w:t>into</w:t>
      </w:r>
      <w:r w:rsidRPr="00CA7451">
        <w:rPr>
          <w:b/>
          <w:spacing w:val="-1"/>
        </w:rPr>
        <w:t xml:space="preserve"> </w:t>
      </w:r>
      <w:r w:rsidRPr="00CA7451">
        <w:rPr>
          <w:b/>
        </w:rPr>
        <w:t>requirements.</w:t>
      </w:r>
    </w:p>
    <w:p w:rsidR="00F451A1" w:rsidRDefault="005F45BF">
      <w:pPr>
        <w:pStyle w:val="ListParagraph"/>
        <w:numPr>
          <w:ilvl w:val="1"/>
          <w:numId w:val="6"/>
        </w:numPr>
        <w:tabs>
          <w:tab w:val="left" w:pos="1168"/>
        </w:tabs>
      </w:pPr>
      <w:r>
        <w:t>There are no</w:t>
      </w:r>
      <w:r>
        <w:rPr>
          <w:spacing w:val="-2"/>
        </w:rPr>
        <w:t xml:space="preserve"> </w:t>
      </w:r>
      <w:r>
        <w:t>criticisms.</w:t>
      </w:r>
    </w:p>
    <w:p w:rsidR="00F451A1" w:rsidRDefault="005F45BF">
      <w:pPr>
        <w:pStyle w:val="ListParagraph"/>
        <w:numPr>
          <w:ilvl w:val="1"/>
          <w:numId w:val="6"/>
        </w:numPr>
        <w:tabs>
          <w:tab w:val="left" w:pos="1180"/>
        </w:tabs>
        <w:spacing w:before="4"/>
        <w:ind w:left="1179" w:hanging="320"/>
      </w:pPr>
      <w:r>
        <w:t>The process is too</w:t>
      </w:r>
      <w:r>
        <w:rPr>
          <w:spacing w:val="-6"/>
        </w:rPr>
        <w:t xml:space="preserve"> </w:t>
      </w:r>
      <w:r>
        <w:t>chaotic.</w:t>
      </w:r>
    </w:p>
    <w:p w:rsidR="00F451A1" w:rsidRDefault="005F45BF">
      <w:pPr>
        <w:pStyle w:val="ListParagraph"/>
        <w:numPr>
          <w:ilvl w:val="1"/>
          <w:numId w:val="6"/>
        </w:numPr>
        <w:tabs>
          <w:tab w:val="left" w:pos="1180"/>
        </w:tabs>
        <w:spacing w:before="3"/>
        <w:ind w:left="1179" w:hanging="320"/>
      </w:pPr>
      <w:r>
        <w:t>It is too short of a</w:t>
      </w:r>
      <w:r>
        <w:rPr>
          <w:spacing w:val="-8"/>
        </w:rPr>
        <w:t xml:space="preserve"> </w:t>
      </w:r>
      <w:r>
        <w:t>process.</w:t>
      </w:r>
    </w:p>
    <w:p w:rsidR="00F451A1" w:rsidRDefault="00F451A1">
      <w:pPr>
        <w:pStyle w:val="BodyText"/>
        <w:ind w:left="0"/>
      </w:pPr>
    </w:p>
    <w:p w:rsidR="00F451A1" w:rsidRDefault="005F45BF">
      <w:pPr>
        <w:pStyle w:val="ListParagraph"/>
        <w:numPr>
          <w:ilvl w:val="0"/>
          <w:numId w:val="6"/>
        </w:numPr>
        <w:tabs>
          <w:tab w:val="left" w:pos="556"/>
        </w:tabs>
        <w:ind w:left="555" w:hanging="416"/>
      </w:pPr>
      <w:r>
        <w:t>Which of the following is NOT a criticism of the traditional waterfall SDLC</w:t>
      </w:r>
      <w:r>
        <w:rPr>
          <w:spacing w:val="-22"/>
        </w:rPr>
        <w:t xml:space="preserve"> </w:t>
      </w:r>
      <w:r>
        <w:t>approach?</w:t>
      </w:r>
    </w:p>
    <w:p w:rsidR="00F451A1" w:rsidRPr="00CA7451" w:rsidRDefault="005F45BF">
      <w:pPr>
        <w:pStyle w:val="ListParagraph"/>
        <w:numPr>
          <w:ilvl w:val="1"/>
          <w:numId w:val="6"/>
        </w:numPr>
        <w:tabs>
          <w:tab w:val="left" w:pos="1168"/>
        </w:tabs>
        <w:rPr>
          <w:b/>
        </w:rPr>
      </w:pPr>
      <w:r w:rsidRPr="00CA7451">
        <w:rPr>
          <w:b/>
        </w:rPr>
        <w:t>Prototypes do not work</w:t>
      </w:r>
      <w:r w:rsidRPr="00CA7451">
        <w:rPr>
          <w:b/>
          <w:spacing w:val="-7"/>
        </w:rPr>
        <w:t xml:space="preserve"> </w:t>
      </w:r>
      <w:r w:rsidRPr="00CA7451">
        <w:rPr>
          <w:b/>
        </w:rPr>
        <w:t>properly.</w:t>
      </w:r>
    </w:p>
    <w:p w:rsidR="00F451A1" w:rsidRDefault="005F45BF">
      <w:pPr>
        <w:pStyle w:val="ListParagraph"/>
        <w:numPr>
          <w:ilvl w:val="1"/>
          <w:numId w:val="6"/>
        </w:numPr>
        <w:tabs>
          <w:tab w:val="left" w:pos="1168"/>
        </w:tabs>
        <w:spacing w:before="2"/>
      </w:pPr>
      <w:r>
        <w:t>Users are locked into</w:t>
      </w:r>
      <w:r>
        <w:rPr>
          <w:spacing w:val="-1"/>
        </w:rPr>
        <w:t xml:space="preserve"> </w:t>
      </w:r>
      <w:r>
        <w:t>requirements.</w:t>
      </w:r>
    </w:p>
    <w:p w:rsidR="00F451A1" w:rsidRDefault="005F45BF">
      <w:pPr>
        <w:pStyle w:val="ListParagraph"/>
        <w:numPr>
          <w:ilvl w:val="1"/>
          <w:numId w:val="6"/>
        </w:numPr>
        <w:tabs>
          <w:tab w:val="left" w:pos="1180"/>
        </w:tabs>
        <w:ind w:left="1179" w:hanging="320"/>
      </w:pPr>
      <w:r>
        <w:t>The role of customers is narrowly</w:t>
      </w:r>
      <w:r>
        <w:rPr>
          <w:spacing w:val="-2"/>
        </w:rPr>
        <w:t xml:space="preserve"> </w:t>
      </w:r>
      <w:r>
        <w:t>defined.</w:t>
      </w:r>
    </w:p>
    <w:p w:rsidR="00F451A1" w:rsidRDefault="005F45BF">
      <w:pPr>
        <w:pStyle w:val="ListParagraph"/>
        <w:numPr>
          <w:ilvl w:val="1"/>
          <w:numId w:val="6"/>
        </w:numPr>
        <w:tabs>
          <w:tab w:val="left" w:pos="1180"/>
        </w:tabs>
        <w:ind w:left="1179" w:hanging="320"/>
      </w:pPr>
      <w:r>
        <w:t>Intangible processes are given hard and fast</w:t>
      </w:r>
      <w:r>
        <w:rPr>
          <w:spacing w:val="-4"/>
        </w:rPr>
        <w:t xml:space="preserve"> </w:t>
      </w:r>
      <w:r>
        <w:t>dates.</w:t>
      </w:r>
    </w:p>
    <w:p w:rsidR="00F451A1" w:rsidRDefault="00F451A1">
      <w:pPr>
        <w:pStyle w:val="BodyText"/>
        <w:spacing w:before="2"/>
        <w:ind w:left="0"/>
      </w:pPr>
    </w:p>
    <w:p w:rsidR="00F451A1" w:rsidRDefault="005F45BF">
      <w:pPr>
        <w:pStyle w:val="ListParagraph"/>
        <w:numPr>
          <w:ilvl w:val="0"/>
          <w:numId w:val="6"/>
        </w:numPr>
        <w:tabs>
          <w:tab w:val="left" w:pos="556"/>
        </w:tabs>
        <w:spacing w:before="1" w:line="244" w:lineRule="auto"/>
        <w:ind w:left="140" w:right="1521" w:firstLine="0"/>
      </w:pPr>
      <w:r>
        <w:t>Which of the following is one of three key principles shared by the</w:t>
      </w:r>
      <w:r>
        <w:rPr>
          <w:spacing w:val="-24"/>
        </w:rPr>
        <w:t xml:space="preserve"> </w:t>
      </w:r>
      <w:r>
        <w:t>Agile Methodologies?</w:t>
      </w:r>
    </w:p>
    <w:p w:rsidR="00F451A1" w:rsidRPr="00CA7451" w:rsidRDefault="005F45BF">
      <w:pPr>
        <w:pStyle w:val="ListParagraph"/>
        <w:numPr>
          <w:ilvl w:val="1"/>
          <w:numId w:val="6"/>
        </w:numPr>
        <w:tabs>
          <w:tab w:val="left" w:pos="1168"/>
        </w:tabs>
        <w:spacing w:line="275" w:lineRule="exact"/>
        <w:rPr>
          <w:b/>
        </w:rPr>
      </w:pPr>
      <w:r w:rsidRPr="00CA7451">
        <w:rPr>
          <w:b/>
        </w:rPr>
        <w:t>A focus on self-adaptive</w:t>
      </w:r>
      <w:r w:rsidRPr="00CA7451">
        <w:rPr>
          <w:b/>
          <w:spacing w:val="-1"/>
        </w:rPr>
        <w:t xml:space="preserve"> </w:t>
      </w:r>
      <w:r w:rsidRPr="00CA7451">
        <w:rPr>
          <w:b/>
        </w:rPr>
        <w:t>processes</w:t>
      </w:r>
    </w:p>
    <w:p w:rsidR="00F451A1" w:rsidRDefault="005F45BF">
      <w:pPr>
        <w:pStyle w:val="ListParagraph"/>
        <w:numPr>
          <w:ilvl w:val="1"/>
          <w:numId w:val="6"/>
        </w:numPr>
        <w:tabs>
          <w:tab w:val="left" w:pos="1168"/>
        </w:tabs>
        <w:spacing w:before="2"/>
      </w:pPr>
      <w:r>
        <w:t>A focus on</w:t>
      </w:r>
      <w:r>
        <w:rPr>
          <w:spacing w:val="-1"/>
        </w:rPr>
        <w:t xml:space="preserve"> </w:t>
      </w:r>
      <w:r>
        <w:t>roles</w:t>
      </w:r>
    </w:p>
    <w:p w:rsidR="00F451A1" w:rsidRDefault="005F45BF">
      <w:pPr>
        <w:pStyle w:val="ListParagraph"/>
        <w:numPr>
          <w:ilvl w:val="1"/>
          <w:numId w:val="6"/>
        </w:numPr>
        <w:tabs>
          <w:tab w:val="left" w:pos="1180"/>
        </w:tabs>
        <w:ind w:left="1179" w:hanging="320"/>
      </w:pPr>
      <w:r>
        <w:t>A foc</w:t>
      </w:r>
      <w:r>
        <w:t>us on predictive</w:t>
      </w:r>
      <w:r>
        <w:rPr>
          <w:spacing w:val="-4"/>
        </w:rPr>
        <w:t xml:space="preserve"> </w:t>
      </w:r>
      <w:r>
        <w:t>methodologies</w:t>
      </w:r>
    </w:p>
    <w:p w:rsidR="00F451A1" w:rsidRDefault="005F45BF">
      <w:pPr>
        <w:pStyle w:val="ListParagraph"/>
        <w:numPr>
          <w:ilvl w:val="1"/>
          <w:numId w:val="6"/>
        </w:numPr>
        <w:tabs>
          <w:tab w:val="left" w:pos="1180"/>
        </w:tabs>
        <w:ind w:left="1179" w:hanging="320"/>
      </w:pPr>
      <w:r>
        <w:t>A focus on passive</w:t>
      </w:r>
      <w:r>
        <w:rPr>
          <w:spacing w:val="-6"/>
        </w:rPr>
        <w:t xml:space="preserve"> </w:t>
      </w:r>
      <w:r>
        <w:t>processes</w:t>
      </w:r>
    </w:p>
    <w:p w:rsidR="00F451A1" w:rsidRDefault="00F451A1">
      <w:pPr>
        <w:pStyle w:val="BodyText"/>
        <w:spacing w:before="2"/>
        <w:ind w:left="0"/>
      </w:pPr>
    </w:p>
    <w:p w:rsidR="00F451A1" w:rsidRPr="00E150AA" w:rsidRDefault="005F45BF">
      <w:pPr>
        <w:pStyle w:val="ListParagraph"/>
        <w:numPr>
          <w:ilvl w:val="0"/>
          <w:numId w:val="6"/>
        </w:numPr>
        <w:tabs>
          <w:tab w:val="left" w:pos="556"/>
        </w:tabs>
        <w:spacing w:line="244" w:lineRule="auto"/>
        <w:ind w:left="140" w:right="543" w:firstLine="0"/>
        <w:rPr>
          <w:color w:val="FF0000"/>
        </w:rPr>
      </w:pPr>
      <w:r w:rsidRPr="00E150AA">
        <w:rPr>
          <w:color w:val="FF0000"/>
        </w:rPr>
        <w:t>The third phase in the SDLC is planning and in this phase the analyst thoroughly studies the organization's current procedures and the information systems used to perform organizational</w:t>
      </w:r>
      <w:r w:rsidRPr="00E150AA">
        <w:rPr>
          <w:color w:val="FF0000"/>
          <w:spacing w:val="-6"/>
        </w:rPr>
        <w:t xml:space="preserve"> </w:t>
      </w:r>
      <w:r w:rsidRPr="00E150AA">
        <w:rPr>
          <w:color w:val="FF0000"/>
        </w:rPr>
        <w:t>tasks?</w:t>
      </w:r>
      <w:r w:rsidR="00E945A7" w:rsidRPr="00E150AA">
        <w:rPr>
          <w:color w:val="FF0000"/>
        </w:rPr>
        <w:t xml:space="preserve"> </w:t>
      </w:r>
      <w:r w:rsidR="00E945A7" w:rsidRPr="00E150AA">
        <w:rPr>
          <w:b/>
          <w:color w:val="FF0000"/>
        </w:rPr>
        <w:t>F</w:t>
      </w:r>
    </w:p>
    <w:p w:rsidR="00F451A1" w:rsidRDefault="00F451A1">
      <w:pPr>
        <w:pStyle w:val="BodyText"/>
        <w:spacing w:before="7"/>
        <w:ind w:left="0"/>
        <w:rPr>
          <w:sz w:val="23"/>
        </w:rPr>
      </w:pPr>
    </w:p>
    <w:p w:rsidR="00F451A1" w:rsidRDefault="005F45BF">
      <w:pPr>
        <w:pStyle w:val="ListParagraph"/>
        <w:numPr>
          <w:ilvl w:val="0"/>
          <w:numId w:val="6"/>
        </w:numPr>
        <w:tabs>
          <w:tab w:val="left" w:pos="556"/>
        </w:tabs>
        <w:spacing w:line="244" w:lineRule="auto"/>
        <w:ind w:left="140" w:right="809" w:firstLine="0"/>
      </w:pPr>
      <w:r>
        <w:t>The part of the design process that is independent of any specific hardware or software platform is referred to as logical</w:t>
      </w:r>
      <w:r>
        <w:rPr>
          <w:spacing w:val="-5"/>
        </w:rPr>
        <w:t xml:space="preserve"> </w:t>
      </w:r>
      <w:r>
        <w:t>design?</w:t>
      </w:r>
      <w:r w:rsidR="00E945A7">
        <w:t xml:space="preserve"> </w:t>
      </w:r>
      <w:r w:rsidR="00E945A7" w:rsidRPr="00E945A7">
        <w:rPr>
          <w:b/>
        </w:rPr>
        <w:t>T</w:t>
      </w:r>
    </w:p>
    <w:p w:rsidR="00F451A1" w:rsidRDefault="00F451A1">
      <w:pPr>
        <w:pStyle w:val="BodyText"/>
        <w:spacing w:before="11"/>
        <w:ind w:left="0"/>
        <w:rPr>
          <w:sz w:val="23"/>
        </w:rPr>
      </w:pPr>
    </w:p>
    <w:p w:rsidR="00F451A1" w:rsidRPr="00E150AA" w:rsidRDefault="005F45BF">
      <w:pPr>
        <w:pStyle w:val="ListParagraph"/>
        <w:numPr>
          <w:ilvl w:val="0"/>
          <w:numId w:val="6"/>
        </w:numPr>
        <w:tabs>
          <w:tab w:val="left" w:pos="556"/>
        </w:tabs>
        <w:ind w:left="555" w:hanging="416"/>
        <w:rPr>
          <w:color w:val="FF0000"/>
        </w:rPr>
      </w:pPr>
      <w:r w:rsidRPr="00E150AA">
        <w:rPr>
          <w:color w:val="FF0000"/>
        </w:rPr>
        <w:t>Which of the following is NOT true regarding iterative</w:t>
      </w:r>
      <w:r w:rsidRPr="00E150AA">
        <w:rPr>
          <w:color w:val="FF0000"/>
          <w:spacing w:val="-23"/>
        </w:rPr>
        <w:t xml:space="preserve"> </w:t>
      </w:r>
      <w:r w:rsidRPr="00E150AA">
        <w:rPr>
          <w:color w:val="FF0000"/>
        </w:rPr>
        <w:t>development?</w:t>
      </w:r>
    </w:p>
    <w:p w:rsidR="00F451A1" w:rsidRPr="00E150AA" w:rsidRDefault="005F45BF">
      <w:pPr>
        <w:pStyle w:val="ListParagraph"/>
        <w:numPr>
          <w:ilvl w:val="1"/>
          <w:numId w:val="6"/>
        </w:numPr>
        <w:tabs>
          <w:tab w:val="left" w:pos="1168"/>
        </w:tabs>
        <w:spacing w:before="2"/>
        <w:rPr>
          <w:color w:val="FF0000"/>
        </w:rPr>
      </w:pPr>
      <w:r w:rsidRPr="00E150AA">
        <w:rPr>
          <w:color w:val="FF0000"/>
        </w:rPr>
        <w:t>It is a mechanism for dealing with a lack of</w:t>
      </w:r>
      <w:r w:rsidRPr="00E150AA">
        <w:rPr>
          <w:color w:val="FF0000"/>
          <w:spacing w:val="-17"/>
        </w:rPr>
        <w:t xml:space="preserve"> </w:t>
      </w:r>
      <w:r w:rsidRPr="00E150AA">
        <w:rPr>
          <w:color w:val="FF0000"/>
        </w:rPr>
        <w:t>predicta</w:t>
      </w:r>
      <w:r w:rsidRPr="00E150AA">
        <w:rPr>
          <w:color w:val="FF0000"/>
        </w:rPr>
        <w:t>bility.</w:t>
      </w:r>
    </w:p>
    <w:p w:rsidR="00F451A1" w:rsidRPr="00E150AA" w:rsidRDefault="005F45BF">
      <w:pPr>
        <w:pStyle w:val="ListParagraph"/>
        <w:numPr>
          <w:ilvl w:val="1"/>
          <w:numId w:val="6"/>
        </w:numPr>
        <w:tabs>
          <w:tab w:val="left" w:pos="1168"/>
        </w:tabs>
        <w:rPr>
          <w:color w:val="FF0000"/>
        </w:rPr>
      </w:pPr>
      <w:r w:rsidRPr="00E150AA">
        <w:rPr>
          <w:color w:val="FF0000"/>
        </w:rPr>
        <w:t>It focuses on the frequent production of working versions of a</w:t>
      </w:r>
      <w:r w:rsidRPr="00E150AA">
        <w:rPr>
          <w:color w:val="FF0000"/>
          <w:spacing w:val="-19"/>
        </w:rPr>
        <w:t xml:space="preserve"> </w:t>
      </w:r>
      <w:r w:rsidRPr="00E150AA">
        <w:rPr>
          <w:color w:val="FF0000"/>
        </w:rPr>
        <w:t>system.</w:t>
      </w:r>
    </w:p>
    <w:p w:rsidR="00F451A1" w:rsidRPr="00E150AA" w:rsidRDefault="005F45BF">
      <w:pPr>
        <w:pStyle w:val="ListParagraph"/>
        <w:numPr>
          <w:ilvl w:val="1"/>
          <w:numId w:val="6"/>
        </w:numPr>
        <w:tabs>
          <w:tab w:val="left" w:pos="1180"/>
        </w:tabs>
        <w:ind w:left="1179" w:hanging="320"/>
        <w:rPr>
          <w:color w:val="FF0000"/>
        </w:rPr>
      </w:pPr>
      <w:r w:rsidRPr="00E150AA">
        <w:rPr>
          <w:color w:val="FF0000"/>
        </w:rPr>
        <w:t>It provides feedback to</w:t>
      </w:r>
      <w:r w:rsidRPr="00E150AA">
        <w:rPr>
          <w:color w:val="FF0000"/>
          <w:spacing w:val="-1"/>
        </w:rPr>
        <w:t xml:space="preserve"> </w:t>
      </w:r>
      <w:r w:rsidRPr="00E150AA">
        <w:rPr>
          <w:color w:val="FF0000"/>
        </w:rPr>
        <w:t>customers.</w:t>
      </w:r>
    </w:p>
    <w:p w:rsidR="00F451A1" w:rsidRPr="00E150AA" w:rsidRDefault="005F45BF">
      <w:pPr>
        <w:pStyle w:val="ListParagraph"/>
        <w:numPr>
          <w:ilvl w:val="1"/>
          <w:numId w:val="6"/>
        </w:numPr>
        <w:tabs>
          <w:tab w:val="left" w:pos="1180"/>
        </w:tabs>
        <w:spacing w:before="2"/>
        <w:ind w:left="1179" w:hanging="320"/>
        <w:rPr>
          <w:b/>
          <w:color w:val="FF0000"/>
        </w:rPr>
      </w:pPr>
      <w:r w:rsidRPr="00E150AA">
        <w:rPr>
          <w:b/>
          <w:color w:val="FF0000"/>
        </w:rPr>
        <w:t>Feedback is not provided to developers and</w:t>
      </w:r>
      <w:r w:rsidRPr="00E150AA">
        <w:rPr>
          <w:b/>
          <w:color w:val="FF0000"/>
          <w:spacing w:val="-3"/>
        </w:rPr>
        <w:t xml:space="preserve"> </w:t>
      </w:r>
      <w:r w:rsidRPr="00E150AA">
        <w:rPr>
          <w:b/>
          <w:color w:val="FF0000"/>
        </w:rPr>
        <w:t>customers.</w:t>
      </w:r>
    </w:p>
    <w:p w:rsidR="00F451A1" w:rsidRPr="00E150AA" w:rsidRDefault="00F451A1">
      <w:pPr>
        <w:pStyle w:val="BodyText"/>
        <w:ind w:left="0"/>
        <w:rPr>
          <w:b/>
          <w:color w:val="FF0000"/>
        </w:rPr>
      </w:pPr>
    </w:p>
    <w:p w:rsidR="00F451A1" w:rsidRDefault="005F45BF">
      <w:pPr>
        <w:pStyle w:val="ListParagraph"/>
        <w:numPr>
          <w:ilvl w:val="0"/>
          <w:numId w:val="6"/>
        </w:numPr>
        <w:tabs>
          <w:tab w:val="left" w:pos="556"/>
        </w:tabs>
        <w:spacing w:line="244" w:lineRule="auto"/>
        <w:ind w:left="140" w:right="363" w:firstLine="0"/>
      </w:pPr>
      <w:r>
        <w:t>Which of the following is NOT valued according to the Agile Manifesto for</w:t>
      </w:r>
      <w:r>
        <w:rPr>
          <w:spacing w:val="-29"/>
        </w:rPr>
        <w:t xml:space="preserve"> </w:t>
      </w:r>
      <w:r>
        <w:t xml:space="preserve">software </w:t>
      </w:r>
      <w:r>
        <w:t>development?</w:t>
      </w:r>
    </w:p>
    <w:p w:rsidR="00F451A1" w:rsidRDefault="005F45BF">
      <w:pPr>
        <w:pStyle w:val="ListParagraph"/>
        <w:numPr>
          <w:ilvl w:val="1"/>
          <w:numId w:val="6"/>
        </w:numPr>
        <w:tabs>
          <w:tab w:val="left" w:pos="1168"/>
        </w:tabs>
        <w:spacing w:line="272" w:lineRule="exact"/>
      </w:pPr>
      <w:r>
        <w:t>Responding to change over following a</w:t>
      </w:r>
      <w:r>
        <w:rPr>
          <w:spacing w:val="-4"/>
        </w:rPr>
        <w:t xml:space="preserve"> </w:t>
      </w:r>
      <w:r>
        <w:t>plan</w:t>
      </w:r>
    </w:p>
    <w:p w:rsidR="00F451A1" w:rsidRDefault="005F45BF">
      <w:pPr>
        <w:pStyle w:val="ListParagraph"/>
        <w:numPr>
          <w:ilvl w:val="1"/>
          <w:numId w:val="6"/>
        </w:numPr>
        <w:tabs>
          <w:tab w:val="left" w:pos="1168"/>
        </w:tabs>
      </w:pPr>
      <w:r>
        <w:t>Working software over comprehensive</w:t>
      </w:r>
      <w:r>
        <w:rPr>
          <w:spacing w:val="-5"/>
        </w:rPr>
        <w:t xml:space="preserve"> </w:t>
      </w:r>
      <w:r>
        <w:t>documentation</w:t>
      </w:r>
    </w:p>
    <w:p w:rsidR="00F451A1" w:rsidRPr="0016603F" w:rsidRDefault="005F45BF">
      <w:pPr>
        <w:pStyle w:val="ListParagraph"/>
        <w:numPr>
          <w:ilvl w:val="1"/>
          <w:numId w:val="6"/>
        </w:numPr>
        <w:tabs>
          <w:tab w:val="left" w:pos="1180"/>
        </w:tabs>
        <w:ind w:left="1179" w:hanging="320"/>
        <w:rPr>
          <w:b/>
        </w:rPr>
      </w:pPr>
      <w:r w:rsidRPr="0016603F">
        <w:rPr>
          <w:b/>
        </w:rPr>
        <w:t>Prioritizing the plan over the change</w:t>
      </w:r>
      <w:r w:rsidRPr="0016603F">
        <w:rPr>
          <w:b/>
          <w:spacing w:val="-2"/>
        </w:rPr>
        <w:t xml:space="preserve"> </w:t>
      </w:r>
      <w:r w:rsidRPr="0016603F">
        <w:rPr>
          <w:b/>
        </w:rPr>
        <w:t>required</w:t>
      </w:r>
    </w:p>
    <w:p w:rsidR="00F451A1" w:rsidRDefault="005F45BF">
      <w:pPr>
        <w:pStyle w:val="ListParagraph"/>
        <w:numPr>
          <w:ilvl w:val="1"/>
          <w:numId w:val="6"/>
        </w:numPr>
        <w:tabs>
          <w:tab w:val="left" w:pos="1180"/>
        </w:tabs>
        <w:spacing w:before="3"/>
        <w:ind w:left="1179" w:hanging="320"/>
      </w:pPr>
      <w:r>
        <w:t>Individuals and interactions over processes and</w:t>
      </w:r>
      <w:r>
        <w:rPr>
          <w:spacing w:val="-14"/>
        </w:rPr>
        <w:t xml:space="preserve"> </w:t>
      </w:r>
      <w:r>
        <w:t>tools</w:t>
      </w:r>
    </w:p>
    <w:p w:rsidR="00F451A1" w:rsidRDefault="00F451A1">
      <w:pPr>
        <w:pStyle w:val="BodyText"/>
        <w:spacing w:before="4"/>
        <w:ind w:left="0"/>
      </w:pPr>
    </w:p>
    <w:p w:rsidR="00F451A1" w:rsidRDefault="005F45BF">
      <w:pPr>
        <w:pStyle w:val="ListParagraph"/>
        <w:numPr>
          <w:ilvl w:val="0"/>
          <w:numId w:val="6"/>
        </w:numPr>
        <w:tabs>
          <w:tab w:val="left" w:pos="556"/>
          <w:tab w:val="left" w:pos="1682"/>
        </w:tabs>
        <w:spacing w:before="1" w:line="244" w:lineRule="auto"/>
        <w:ind w:left="140" w:right="403" w:firstLine="0"/>
      </w:pPr>
      <w:r>
        <w:rPr>
          <w:u w:val="single"/>
        </w:rPr>
        <w:t xml:space="preserve"> </w:t>
      </w:r>
      <w:r>
        <w:rPr>
          <w:u w:val="single"/>
        </w:rPr>
        <w:tab/>
      </w:r>
      <w:r>
        <w:t>is/are often called the third approach to syst</w:t>
      </w:r>
      <w:r>
        <w:t>ems development, after the process-oriented and data-oriented</w:t>
      </w:r>
      <w:r>
        <w:rPr>
          <w:spacing w:val="-7"/>
        </w:rPr>
        <w:t xml:space="preserve"> </w:t>
      </w:r>
      <w:r>
        <w:t>approaches.</w:t>
      </w:r>
    </w:p>
    <w:p w:rsidR="00F451A1" w:rsidRPr="0016603F" w:rsidRDefault="005F45BF">
      <w:pPr>
        <w:pStyle w:val="ListParagraph"/>
        <w:numPr>
          <w:ilvl w:val="1"/>
          <w:numId w:val="6"/>
        </w:numPr>
        <w:tabs>
          <w:tab w:val="left" w:pos="1168"/>
        </w:tabs>
        <w:spacing w:line="272" w:lineRule="exact"/>
        <w:rPr>
          <w:b/>
        </w:rPr>
      </w:pPr>
      <w:r w:rsidRPr="0016603F">
        <w:rPr>
          <w:b/>
        </w:rPr>
        <w:t>Inheritance</w:t>
      </w:r>
    </w:p>
    <w:p w:rsidR="00F451A1" w:rsidRDefault="005F45BF">
      <w:pPr>
        <w:pStyle w:val="ListParagraph"/>
        <w:numPr>
          <w:ilvl w:val="1"/>
          <w:numId w:val="6"/>
        </w:numPr>
        <w:tabs>
          <w:tab w:val="left" w:pos="1168"/>
        </w:tabs>
        <w:spacing w:before="4"/>
      </w:pPr>
      <w:r>
        <w:t>Objects</w:t>
      </w:r>
    </w:p>
    <w:p w:rsidR="00F451A1" w:rsidRDefault="005F45BF">
      <w:pPr>
        <w:pStyle w:val="ListParagraph"/>
        <w:numPr>
          <w:ilvl w:val="1"/>
          <w:numId w:val="6"/>
        </w:numPr>
        <w:tabs>
          <w:tab w:val="left" w:pos="1180"/>
        </w:tabs>
        <w:ind w:left="1179" w:hanging="320"/>
      </w:pPr>
      <w:r>
        <w:t>Participatory</w:t>
      </w:r>
      <w:r>
        <w:rPr>
          <w:spacing w:val="-1"/>
        </w:rPr>
        <w:t xml:space="preserve"> </w:t>
      </w:r>
      <w:r>
        <w:t>design</w:t>
      </w:r>
    </w:p>
    <w:p w:rsidR="00F451A1" w:rsidRDefault="005F45BF">
      <w:pPr>
        <w:pStyle w:val="ListParagraph"/>
        <w:numPr>
          <w:ilvl w:val="1"/>
          <w:numId w:val="6"/>
        </w:numPr>
        <w:tabs>
          <w:tab w:val="left" w:pos="1180"/>
        </w:tabs>
        <w:spacing w:before="3"/>
        <w:ind w:left="1179" w:hanging="320"/>
      </w:pPr>
      <w:r>
        <w:t>Object-oriented analysis and</w:t>
      </w:r>
      <w:r>
        <w:rPr>
          <w:spacing w:val="-5"/>
        </w:rPr>
        <w:t xml:space="preserve"> </w:t>
      </w:r>
      <w:r>
        <w:t>design</w:t>
      </w:r>
    </w:p>
    <w:p w:rsidR="00F451A1" w:rsidRDefault="00F451A1">
      <w:pPr>
        <w:pStyle w:val="BodyText"/>
        <w:spacing w:before="4"/>
        <w:ind w:left="0"/>
      </w:pPr>
    </w:p>
    <w:p w:rsidR="00F451A1" w:rsidRDefault="005F45BF">
      <w:pPr>
        <w:pStyle w:val="ListParagraph"/>
        <w:numPr>
          <w:ilvl w:val="0"/>
          <w:numId w:val="6"/>
        </w:numPr>
        <w:tabs>
          <w:tab w:val="left" w:pos="556"/>
          <w:tab w:val="left" w:pos="3288"/>
        </w:tabs>
        <w:spacing w:line="244" w:lineRule="auto"/>
        <w:ind w:left="140" w:right="583" w:firstLine="0"/>
      </w:pPr>
      <w:r>
        <w:lastRenderedPageBreak/>
        <w:t>One of the most popular realizations of the iterative approach for object-oriented development</w:t>
      </w:r>
      <w:r>
        <w:rPr>
          <w:spacing w:val="-4"/>
        </w:rPr>
        <w:t xml:space="preserve"> </w:t>
      </w:r>
      <w:r>
        <w:t>is</w:t>
      </w:r>
      <w:r>
        <w:rPr>
          <w:spacing w:val="-1"/>
        </w:rPr>
        <w:t xml:space="preserve"> </w:t>
      </w:r>
      <w:r>
        <w:t>the</w:t>
      </w:r>
      <w:r>
        <w:rPr>
          <w:u w:val="single"/>
        </w:rPr>
        <w:t xml:space="preserve"> </w:t>
      </w:r>
      <w:r>
        <w:rPr>
          <w:u w:val="single"/>
        </w:rPr>
        <w:tab/>
      </w:r>
      <w:r>
        <w:t>.</w:t>
      </w:r>
    </w:p>
    <w:p w:rsidR="00F451A1" w:rsidRDefault="00F451A1">
      <w:pPr>
        <w:spacing w:line="244" w:lineRule="auto"/>
        <w:sectPr w:rsidR="00F451A1">
          <w:pgSz w:w="12240" w:h="15840"/>
          <w:pgMar w:top="1380" w:right="1300" w:bottom="900" w:left="1300" w:header="0" w:footer="709" w:gutter="0"/>
          <w:cols w:space="720"/>
        </w:sectPr>
      </w:pPr>
    </w:p>
    <w:p w:rsidR="00F451A1" w:rsidRDefault="005F45BF">
      <w:pPr>
        <w:pStyle w:val="ListParagraph"/>
        <w:numPr>
          <w:ilvl w:val="1"/>
          <w:numId w:val="6"/>
        </w:numPr>
        <w:tabs>
          <w:tab w:val="left" w:pos="1168"/>
        </w:tabs>
        <w:spacing w:before="65"/>
      </w:pPr>
      <w:r>
        <w:lastRenderedPageBreak/>
        <w:t>JAD</w:t>
      </w:r>
    </w:p>
    <w:p w:rsidR="00F451A1" w:rsidRDefault="005F45BF">
      <w:pPr>
        <w:pStyle w:val="ListParagraph"/>
        <w:numPr>
          <w:ilvl w:val="1"/>
          <w:numId w:val="6"/>
        </w:numPr>
        <w:tabs>
          <w:tab w:val="left" w:pos="1168"/>
        </w:tabs>
        <w:spacing w:before="3"/>
      </w:pPr>
      <w:r>
        <w:t>RAD</w:t>
      </w:r>
    </w:p>
    <w:p w:rsidR="00F451A1" w:rsidRPr="0016603F" w:rsidRDefault="005F45BF">
      <w:pPr>
        <w:pStyle w:val="ListParagraph"/>
        <w:numPr>
          <w:ilvl w:val="1"/>
          <w:numId w:val="6"/>
        </w:numPr>
        <w:tabs>
          <w:tab w:val="left" w:pos="1180"/>
        </w:tabs>
        <w:ind w:left="1179" w:hanging="320"/>
        <w:rPr>
          <w:b/>
        </w:rPr>
      </w:pPr>
      <w:r w:rsidRPr="0016603F">
        <w:rPr>
          <w:b/>
        </w:rPr>
        <w:t>RUP</w:t>
      </w:r>
    </w:p>
    <w:p w:rsidR="00F451A1" w:rsidRDefault="005F45BF">
      <w:pPr>
        <w:pStyle w:val="ListParagraph"/>
        <w:numPr>
          <w:ilvl w:val="1"/>
          <w:numId w:val="6"/>
        </w:numPr>
        <w:tabs>
          <w:tab w:val="left" w:pos="1180"/>
        </w:tabs>
        <w:spacing w:before="4"/>
        <w:ind w:left="1179" w:hanging="320"/>
      </w:pPr>
      <w:proofErr w:type="spellStart"/>
      <w:r>
        <w:t>eXtreme</w:t>
      </w:r>
      <w:proofErr w:type="spellEnd"/>
      <w:r>
        <w:rPr>
          <w:spacing w:val="-1"/>
        </w:rPr>
        <w:t xml:space="preserve"> </w:t>
      </w:r>
      <w:r>
        <w:t>Programming</w:t>
      </w:r>
    </w:p>
    <w:p w:rsidR="00F451A1" w:rsidRDefault="00F451A1">
      <w:pPr>
        <w:pStyle w:val="BodyText"/>
        <w:spacing w:before="3"/>
        <w:ind w:left="0"/>
      </w:pPr>
    </w:p>
    <w:p w:rsidR="00F451A1" w:rsidRDefault="005F45BF">
      <w:pPr>
        <w:pStyle w:val="ListParagraph"/>
        <w:numPr>
          <w:ilvl w:val="0"/>
          <w:numId w:val="6"/>
        </w:numPr>
        <w:tabs>
          <w:tab w:val="left" w:pos="556"/>
        </w:tabs>
        <w:ind w:left="555" w:hanging="416"/>
      </w:pPr>
      <w:r>
        <w:t>Which of the following is NOT a phase in the Rational Unified</w:t>
      </w:r>
      <w:r>
        <w:rPr>
          <w:spacing w:val="-13"/>
        </w:rPr>
        <w:t xml:space="preserve"> </w:t>
      </w:r>
      <w:r>
        <w:t>Process?</w:t>
      </w:r>
    </w:p>
    <w:p w:rsidR="00F451A1" w:rsidRDefault="005F45BF">
      <w:pPr>
        <w:pStyle w:val="ListParagraph"/>
        <w:numPr>
          <w:ilvl w:val="1"/>
          <w:numId w:val="6"/>
        </w:numPr>
        <w:tabs>
          <w:tab w:val="left" w:pos="1168"/>
        </w:tabs>
      </w:pPr>
      <w:r>
        <w:t>Inception</w:t>
      </w:r>
    </w:p>
    <w:p w:rsidR="00F451A1" w:rsidRDefault="005F45BF">
      <w:pPr>
        <w:pStyle w:val="ListParagraph"/>
        <w:numPr>
          <w:ilvl w:val="1"/>
          <w:numId w:val="6"/>
        </w:numPr>
        <w:tabs>
          <w:tab w:val="left" w:pos="1168"/>
        </w:tabs>
      </w:pPr>
      <w:r>
        <w:t>Elaboration</w:t>
      </w:r>
    </w:p>
    <w:p w:rsidR="00F451A1" w:rsidRDefault="005F45BF">
      <w:pPr>
        <w:pStyle w:val="ListParagraph"/>
        <w:numPr>
          <w:ilvl w:val="1"/>
          <w:numId w:val="6"/>
        </w:numPr>
        <w:tabs>
          <w:tab w:val="left" w:pos="1180"/>
        </w:tabs>
        <w:spacing w:before="2"/>
        <w:ind w:left="1179" w:hanging="320"/>
      </w:pPr>
      <w:r>
        <w:t>Construction</w:t>
      </w:r>
    </w:p>
    <w:p w:rsidR="00F451A1" w:rsidRPr="0016603F" w:rsidRDefault="005F45BF">
      <w:pPr>
        <w:pStyle w:val="ListParagraph"/>
        <w:numPr>
          <w:ilvl w:val="1"/>
          <w:numId w:val="6"/>
        </w:numPr>
        <w:tabs>
          <w:tab w:val="left" w:pos="1180"/>
        </w:tabs>
        <w:ind w:left="1179" w:hanging="320"/>
        <w:rPr>
          <w:b/>
        </w:rPr>
      </w:pPr>
      <w:r w:rsidRPr="0016603F">
        <w:rPr>
          <w:b/>
        </w:rPr>
        <w:t>Calculation</w:t>
      </w:r>
    </w:p>
    <w:p w:rsidR="00F451A1" w:rsidRDefault="00F451A1">
      <w:pPr>
        <w:pStyle w:val="BodyText"/>
        <w:spacing w:before="4"/>
        <w:ind w:left="0"/>
      </w:pPr>
    </w:p>
    <w:p w:rsidR="00F451A1" w:rsidRDefault="005F45BF">
      <w:pPr>
        <w:pStyle w:val="ListParagraph"/>
        <w:numPr>
          <w:ilvl w:val="0"/>
          <w:numId w:val="6"/>
        </w:numPr>
        <w:tabs>
          <w:tab w:val="left" w:pos="556"/>
        </w:tabs>
        <w:spacing w:before="1" w:line="242" w:lineRule="auto"/>
        <w:ind w:left="140" w:right="142" w:firstLine="0"/>
      </w:pPr>
      <w:r>
        <w:t xml:space="preserve">Which of the following is an iterative approach to programming in the object-oriented </w:t>
      </w:r>
      <w:r>
        <w:t>design</w:t>
      </w:r>
      <w:r>
        <w:rPr>
          <w:spacing w:val="-2"/>
        </w:rPr>
        <w:t xml:space="preserve"> </w:t>
      </w:r>
      <w:r>
        <w:t>process?</w:t>
      </w:r>
    </w:p>
    <w:p w:rsidR="00F451A1" w:rsidRPr="00E64411" w:rsidRDefault="005F45BF">
      <w:pPr>
        <w:pStyle w:val="ListParagraph"/>
        <w:numPr>
          <w:ilvl w:val="1"/>
          <w:numId w:val="6"/>
        </w:numPr>
        <w:tabs>
          <w:tab w:val="left" w:pos="1168"/>
        </w:tabs>
        <w:spacing w:before="2"/>
        <w:rPr>
          <w:b/>
        </w:rPr>
      </w:pPr>
      <w:r w:rsidRPr="00E64411">
        <w:rPr>
          <w:b/>
        </w:rPr>
        <w:t>Rational Unified Process</w:t>
      </w:r>
      <w:r w:rsidRPr="00E64411">
        <w:rPr>
          <w:b/>
          <w:spacing w:val="-3"/>
        </w:rPr>
        <w:t xml:space="preserve"> </w:t>
      </w:r>
      <w:r w:rsidRPr="00E64411">
        <w:rPr>
          <w:b/>
        </w:rPr>
        <w:t>(RUP)</w:t>
      </w:r>
    </w:p>
    <w:p w:rsidR="00F451A1" w:rsidRDefault="005F45BF">
      <w:pPr>
        <w:pStyle w:val="ListParagraph"/>
        <w:numPr>
          <w:ilvl w:val="1"/>
          <w:numId w:val="6"/>
        </w:numPr>
        <w:tabs>
          <w:tab w:val="left" w:pos="1168"/>
        </w:tabs>
      </w:pPr>
      <w:r>
        <w:t>Software Development Life Cycle</w:t>
      </w:r>
      <w:r>
        <w:rPr>
          <w:spacing w:val="-3"/>
        </w:rPr>
        <w:t xml:space="preserve"> </w:t>
      </w:r>
      <w:r>
        <w:t>(SDLC)</w:t>
      </w:r>
    </w:p>
    <w:p w:rsidR="00F451A1" w:rsidRDefault="005F45BF">
      <w:pPr>
        <w:pStyle w:val="ListParagraph"/>
        <w:numPr>
          <w:ilvl w:val="1"/>
          <w:numId w:val="6"/>
        </w:numPr>
        <w:tabs>
          <w:tab w:val="left" w:pos="1180"/>
        </w:tabs>
        <w:spacing w:before="2"/>
        <w:ind w:left="1179" w:hanging="320"/>
      </w:pPr>
      <w:proofErr w:type="spellStart"/>
      <w:r>
        <w:t>eXtreme</w:t>
      </w:r>
      <w:proofErr w:type="spellEnd"/>
      <w:r>
        <w:rPr>
          <w:spacing w:val="-1"/>
        </w:rPr>
        <w:t xml:space="preserve"> </w:t>
      </w:r>
      <w:r>
        <w:t>Programming</w:t>
      </w:r>
    </w:p>
    <w:p w:rsidR="00F451A1" w:rsidRDefault="005F45BF">
      <w:pPr>
        <w:pStyle w:val="ListParagraph"/>
        <w:numPr>
          <w:ilvl w:val="1"/>
          <w:numId w:val="6"/>
        </w:numPr>
        <w:tabs>
          <w:tab w:val="left" w:pos="1180"/>
        </w:tabs>
        <w:ind w:left="1179" w:hanging="320"/>
      </w:pPr>
      <w:r>
        <w:t>The Construction</w:t>
      </w:r>
      <w:r>
        <w:rPr>
          <w:spacing w:val="-3"/>
        </w:rPr>
        <w:t xml:space="preserve"> </w:t>
      </w:r>
      <w:r>
        <w:t>Process</w:t>
      </w:r>
    </w:p>
    <w:p w:rsidR="00F451A1" w:rsidRDefault="00F451A1">
      <w:pPr>
        <w:pStyle w:val="BodyText"/>
        <w:spacing w:before="0"/>
        <w:ind w:left="0"/>
        <w:rPr>
          <w:sz w:val="16"/>
        </w:rPr>
      </w:pPr>
    </w:p>
    <w:p w:rsidR="00F451A1" w:rsidRDefault="005F45BF">
      <w:pPr>
        <w:pStyle w:val="Heading1"/>
        <w:tabs>
          <w:tab w:val="left" w:pos="9530"/>
        </w:tabs>
      </w:pPr>
      <w:r>
        <w:rPr>
          <w:shd w:val="clear" w:color="auto" w:fill="BEBEBE"/>
        </w:rPr>
        <w:t>Part 2. Short</w:t>
      </w:r>
      <w:r>
        <w:rPr>
          <w:spacing w:val="-5"/>
          <w:shd w:val="clear" w:color="auto" w:fill="BEBEBE"/>
        </w:rPr>
        <w:t xml:space="preserve"> </w:t>
      </w:r>
      <w:r>
        <w:rPr>
          <w:shd w:val="clear" w:color="auto" w:fill="BEBEBE"/>
        </w:rPr>
        <w:t>answer</w:t>
      </w:r>
      <w:r>
        <w:rPr>
          <w:shd w:val="clear" w:color="auto" w:fill="BEBEBE"/>
        </w:rPr>
        <w:tab/>
      </w:r>
    </w:p>
    <w:p w:rsidR="00F451A1" w:rsidRDefault="00F451A1">
      <w:pPr>
        <w:pStyle w:val="BodyText"/>
        <w:ind w:left="0"/>
        <w:rPr>
          <w:b/>
        </w:rPr>
      </w:pPr>
    </w:p>
    <w:p w:rsidR="00F451A1" w:rsidRDefault="005F45BF">
      <w:pPr>
        <w:pStyle w:val="ListParagraph"/>
        <w:numPr>
          <w:ilvl w:val="0"/>
          <w:numId w:val="7"/>
        </w:numPr>
        <w:tabs>
          <w:tab w:val="left" w:pos="422"/>
        </w:tabs>
      </w:pPr>
      <w:r>
        <w:t>List the outputs delivered from each of the SDLC</w:t>
      </w:r>
      <w:r>
        <w:rPr>
          <w:spacing w:val="-10"/>
        </w:rPr>
        <w:t xml:space="preserve"> </w:t>
      </w:r>
      <w:r>
        <w:t>phases.</w:t>
      </w:r>
    </w:p>
    <w:p w:rsidR="002A244E" w:rsidRDefault="005F45BF" w:rsidP="002A244E">
      <w:pPr>
        <w:pStyle w:val="ListParagraph"/>
        <w:tabs>
          <w:tab w:val="left" w:pos="422"/>
        </w:tabs>
        <w:ind w:left="421"/>
        <w:rPr>
          <w:b/>
        </w:rPr>
      </w:pPr>
      <w:r w:rsidRPr="000C64F5">
        <w:rPr>
          <w:b/>
        </w:rPr>
        <w:t>Requirement Analysis</w:t>
      </w:r>
      <w:r>
        <w:rPr>
          <w:b/>
        </w:rPr>
        <w:t xml:space="preserve">: </w:t>
      </w:r>
      <w:r w:rsidRPr="002A244E">
        <w:rPr>
          <w:b/>
        </w:rPr>
        <w:t>Description of current</w:t>
      </w:r>
      <w:r w:rsidRPr="002A244E">
        <w:rPr>
          <w:b/>
        </w:rPr>
        <w:t xml:space="preserve"> system and where problems and opportunities are with a general recommendation on how to fix, enhance, or replace current system</w:t>
      </w:r>
    </w:p>
    <w:p w:rsidR="000C64F5" w:rsidRPr="002A244E" w:rsidRDefault="005F45BF" w:rsidP="002A244E">
      <w:pPr>
        <w:pStyle w:val="ListParagraph"/>
        <w:tabs>
          <w:tab w:val="left" w:pos="422"/>
        </w:tabs>
        <w:ind w:left="421"/>
        <w:rPr>
          <w:b/>
        </w:rPr>
      </w:pPr>
      <w:r w:rsidRPr="002A244E">
        <w:t>The requirements of the software are determined at this stage. Discussions are held between the various stake holders, managers</w:t>
      </w:r>
      <w:r w:rsidRPr="002A244E">
        <w:t>, and users to find out what the particular software will be used for. Who will use it and how will they be using it. Information regarding what kind of input is required and what output is expected is collected during this stage. Once the information is c</w:t>
      </w:r>
      <w:r w:rsidRPr="002A244E">
        <w:t xml:space="preserve">ollected, it is </w:t>
      </w:r>
      <w:proofErr w:type="spellStart"/>
      <w:r w:rsidRPr="002A244E">
        <w:t>analysed</w:t>
      </w:r>
      <w:proofErr w:type="spellEnd"/>
      <w:r w:rsidRPr="002A244E">
        <w:t xml:space="preserve"> to see if the requirements can be incorporated into the software that is to be developed. After which, a ‘Requirement Specification’ document is developed to be used as a guide for the next stage.</w:t>
      </w:r>
    </w:p>
    <w:p w:rsidR="000C64F5" w:rsidRPr="000C64F5" w:rsidRDefault="000C64F5" w:rsidP="000C64F5">
      <w:pPr>
        <w:pStyle w:val="ListParagraph"/>
        <w:tabs>
          <w:tab w:val="left" w:pos="422"/>
        </w:tabs>
        <w:ind w:left="421"/>
      </w:pPr>
    </w:p>
    <w:p w:rsidR="002A244E" w:rsidRDefault="005F45BF" w:rsidP="002A244E">
      <w:pPr>
        <w:pStyle w:val="ListParagraph"/>
        <w:tabs>
          <w:tab w:val="left" w:pos="422"/>
        </w:tabs>
        <w:ind w:left="421"/>
        <w:rPr>
          <w:b/>
        </w:rPr>
      </w:pPr>
      <w:r w:rsidRPr="000C64F5">
        <w:rPr>
          <w:b/>
        </w:rPr>
        <w:t>Design</w:t>
      </w:r>
      <w:r>
        <w:rPr>
          <w:b/>
        </w:rPr>
        <w:t xml:space="preserve">: </w:t>
      </w:r>
      <w:r w:rsidRPr="002A244E">
        <w:rPr>
          <w:b/>
        </w:rPr>
        <w:t xml:space="preserve">Functional, detailed </w:t>
      </w:r>
      <w:r w:rsidRPr="002A244E">
        <w:rPr>
          <w:b/>
        </w:rPr>
        <w:t>specifications of all system elements</w:t>
      </w:r>
    </w:p>
    <w:p w:rsidR="000C64F5" w:rsidRPr="000C64F5" w:rsidRDefault="000C64F5" w:rsidP="000C64F5">
      <w:pPr>
        <w:pStyle w:val="ListParagraph"/>
        <w:tabs>
          <w:tab w:val="left" w:pos="422"/>
        </w:tabs>
        <w:ind w:left="421"/>
      </w:pPr>
    </w:p>
    <w:p w:rsidR="000C64F5" w:rsidRPr="000C64F5" w:rsidRDefault="005F45BF" w:rsidP="000C64F5">
      <w:pPr>
        <w:pStyle w:val="ListParagraph"/>
        <w:tabs>
          <w:tab w:val="left" w:pos="422"/>
        </w:tabs>
        <w:ind w:left="421"/>
      </w:pPr>
      <w:r w:rsidRPr="000C64F5">
        <w:t xml:space="preserve">Here, the software and system design is developed according to the instructions provided in the ‘Requirement Specification’ document. The design stage establishes what hardware and what system requirements are needed </w:t>
      </w:r>
      <w:r w:rsidRPr="000C64F5">
        <w:t>as well as the entire system architecture. The results from this stage are used as input for the next one.</w:t>
      </w:r>
    </w:p>
    <w:p w:rsidR="000C64F5" w:rsidRPr="000C64F5" w:rsidRDefault="000C64F5" w:rsidP="000C64F5">
      <w:pPr>
        <w:pStyle w:val="ListParagraph"/>
        <w:tabs>
          <w:tab w:val="left" w:pos="422"/>
        </w:tabs>
        <w:ind w:left="421"/>
        <w:rPr>
          <w:b/>
        </w:rPr>
      </w:pPr>
    </w:p>
    <w:p w:rsidR="000C64F5" w:rsidRPr="000C64F5" w:rsidRDefault="005F45BF" w:rsidP="000C64F5">
      <w:pPr>
        <w:pStyle w:val="ListParagraph"/>
        <w:tabs>
          <w:tab w:val="left" w:pos="422"/>
        </w:tabs>
        <w:ind w:left="421"/>
        <w:rPr>
          <w:b/>
        </w:rPr>
      </w:pPr>
      <w:r w:rsidRPr="000C64F5">
        <w:rPr>
          <w:b/>
        </w:rPr>
        <w:t>Implementation &amp; Coding</w:t>
      </w:r>
      <w:r w:rsidR="002A244E">
        <w:rPr>
          <w:b/>
        </w:rPr>
        <w:t xml:space="preserve">: </w:t>
      </w:r>
      <w:r w:rsidR="002A244E" w:rsidRPr="002A244E">
        <w:rPr>
          <w:b/>
        </w:rPr>
        <w:t>Code, documentation, training procedures, and support capabilities</w:t>
      </w:r>
    </w:p>
    <w:p w:rsidR="000C64F5" w:rsidRPr="000C64F5" w:rsidRDefault="000C64F5" w:rsidP="000C64F5">
      <w:pPr>
        <w:pStyle w:val="ListParagraph"/>
        <w:tabs>
          <w:tab w:val="left" w:pos="422"/>
        </w:tabs>
        <w:ind w:left="421"/>
      </w:pPr>
    </w:p>
    <w:p w:rsidR="000C64F5" w:rsidRPr="000C64F5" w:rsidRDefault="005F45BF" w:rsidP="000C64F5">
      <w:pPr>
        <w:pStyle w:val="ListParagraph"/>
        <w:tabs>
          <w:tab w:val="left" w:pos="422"/>
        </w:tabs>
        <w:ind w:left="421"/>
      </w:pPr>
      <w:r w:rsidRPr="000C64F5">
        <w:t>In this stage, the actual coding is done and the code i</w:t>
      </w:r>
      <w:r w:rsidRPr="000C64F5">
        <w:t>s produced based on the design specifications. This is the most critical and also the longest stage in the SDLC.</w:t>
      </w:r>
    </w:p>
    <w:p w:rsidR="000C64F5" w:rsidRPr="000C64F5" w:rsidRDefault="000C64F5" w:rsidP="000C64F5">
      <w:pPr>
        <w:pStyle w:val="ListParagraph"/>
        <w:tabs>
          <w:tab w:val="left" w:pos="422"/>
        </w:tabs>
        <w:ind w:left="421"/>
      </w:pPr>
    </w:p>
    <w:p w:rsidR="000C64F5" w:rsidRPr="002F3C12" w:rsidRDefault="005F45BF" w:rsidP="002F3C12">
      <w:pPr>
        <w:pStyle w:val="ListParagraph"/>
        <w:tabs>
          <w:tab w:val="left" w:pos="422"/>
        </w:tabs>
        <w:ind w:left="421"/>
        <w:rPr>
          <w:b/>
        </w:rPr>
      </w:pPr>
      <w:r w:rsidRPr="000C64F5">
        <w:rPr>
          <w:b/>
        </w:rPr>
        <w:t>Testing</w:t>
      </w:r>
      <w:r w:rsidR="002A244E">
        <w:rPr>
          <w:b/>
        </w:rPr>
        <w:t xml:space="preserve">: </w:t>
      </w:r>
      <w:r w:rsidR="002F3C12">
        <w:rPr>
          <w:b/>
        </w:rPr>
        <w:t xml:space="preserve">Defects, </w:t>
      </w:r>
      <w:r w:rsidR="002F3C12" w:rsidRPr="002F3C12">
        <w:rPr>
          <w:b/>
        </w:rPr>
        <w:t xml:space="preserve">Issues, Test </w:t>
      </w:r>
      <w:proofErr w:type="spellStart"/>
      <w:proofErr w:type="gramStart"/>
      <w:r w:rsidR="002F3C12" w:rsidRPr="002F3C12">
        <w:rPr>
          <w:b/>
        </w:rPr>
        <w:t>Plan,Test</w:t>
      </w:r>
      <w:proofErr w:type="spellEnd"/>
      <w:proofErr w:type="gramEnd"/>
      <w:r w:rsidR="002F3C12" w:rsidRPr="002F3C12">
        <w:rPr>
          <w:b/>
        </w:rPr>
        <w:t xml:space="preserve"> Cases, Results, Test Reports.</w:t>
      </w:r>
    </w:p>
    <w:p w:rsidR="000C64F5" w:rsidRPr="000C64F5" w:rsidRDefault="005F45BF" w:rsidP="000C64F5">
      <w:pPr>
        <w:pStyle w:val="ListParagraph"/>
        <w:tabs>
          <w:tab w:val="left" w:pos="422"/>
        </w:tabs>
        <w:ind w:left="421"/>
      </w:pPr>
      <w:r w:rsidRPr="000C64F5">
        <w:lastRenderedPageBreak/>
        <w:t xml:space="preserve">After the development of the code, it is tested to see if it meets all </w:t>
      </w:r>
      <w:r w:rsidRPr="000C64F5">
        <w:t>the requirements that were determined in the first stage. Various kinds of testing such as system testing, unit testing, acceptance testing, and integration testing are carried out.</w:t>
      </w:r>
    </w:p>
    <w:p w:rsidR="000C64F5" w:rsidRPr="000C64F5" w:rsidRDefault="000C64F5" w:rsidP="000C64F5">
      <w:pPr>
        <w:pStyle w:val="ListParagraph"/>
        <w:tabs>
          <w:tab w:val="left" w:pos="422"/>
        </w:tabs>
        <w:ind w:left="421"/>
      </w:pPr>
    </w:p>
    <w:p w:rsidR="000C64F5" w:rsidRPr="000C64F5" w:rsidRDefault="005F45BF" w:rsidP="000C64F5">
      <w:pPr>
        <w:pStyle w:val="ListParagraph"/>
        <w:tabs>
          <w:tab w:val="left" w:pos="422"/>
        </w:tabs>
        <w:ind w:left="421"/>
        <w:rPr>
          <w:b/>
        </w:rPr>
      </w:pPr>
      <w:r w:rsidRPr="000C64F5">
        <w:rPr>
          <w:b/>
        </w:rPr>
        <w:t>Maintenance</w:t>
      </w:r>
      <w:r w:rsidR="002A244E">
        <w:rPr>
          <w:b/>
        </w:rPr>
        <w:t xml:space="preserve">: </w:t>
      </w:r>
      <w:r w:rsidR="002A244E" w:rsidRPr="002A244E">
        <w:rPr>
          <w:b/>
        </w:rPr>
        <w:t>New versions or releases of software with associated updates to documentation, training, and support</w:t>
      </w:r>
    </w:p>
    <w:p w:rsidR="000C64F5" w:rsidRPr="000C64F5" w:rsidRDefault="000C64F5" w:rsidP="000C64F5">
      <w:pPr>
        <w:pStyle w:val="ListParagraph"/>
        <w:tabs>
          <w:tab w:val="left" w:pos="422"/>
        </w:tabs>
        <w:ind w:left="421"/>
      </w:pPr>
    </w:p>
    <w:p w:rsidR="000C64F5" w:rsidRDefault="005F45BF" w:rsidP="000C64F5">
      <w:pPr>
        <w:pStyle w:val="ListParagraph"/>
        <w:tabs>
          <w:tab w:val="left" w:pos="422"/>
        </w:tabs>
        <w:ind w:left="421"/>
      </w:pPr>
      <w:r w:rsidRPr="000C64F5">
        <w:t>This is the final stage, where the finished software is delivered to the customer. The real problems are identified once the customer begins use. These problems are addressed from time to time as they crop up.</w:t>
      </w:r>
    </w:p>
    <w:p w:rsidR="00F451A1" w:rsidRDefault="00F451A1">
      <w:pPr>
        <w:pStyle w:val="BodyText"/>
        <w:spacing w:before="2"/>
        <w:ind w:left="0"/>
      </w:pPr>
    </w:p>
    <w:p w:rsidR="00F451A1" w:rsidRPr="008025F3" w:rsidRDefault="005F45BF">
      <w:pPr>
        <w:pStyle w:val="ListParagraph"/>
        <w:numPr>
          <w:ilvl w:val="0"/>
          <w:numId w:val="7"/>
        </w:numPr>
        <w:tabs>
          <w:tab w:val="left" w:pos="422"/>
        </w:tabs>
        <w:spacing w:line="244" w:lineRule="auto"/>
        <w:ind w:left="140" w:right="1245" w:firstLine="0"/>
        <w:rPr>
          <w:b/>
        </w:rPr>
      </w:pPr>
      <w:r w:rsidRPr="008025F3">
        <w:rPr>
          <w:b/>
        </w:rPr>
        <w:t>Wha</w:t>
      </w:r>
      <w:r w:rsidRPr="008025F3">
        <w:rPr>
          <w:b/>
        </w:rPr>
        <w:t>t happens during testing and installation of the new systems during</w:t>
      </w:r>
      <w:r w:rsidRPr="008025F3">
        <w:rPr>
          <w:b/>
          <w:spacing w:val="-32"/>
        </w:rPr>
        <w:t xml:space="preserve"> </w:t>
      </w:r>
      <w:r w:rsidRPr="008025F3">
        <w:rPr>
          <w:b/>
        </w:rPr>
        <w:t>the implementation phase of the software development life</w:t>
      </w:r>
      <w:r w:rsidRPr="008025F3">
        <w:rPr>
          <w:b/>
          <w:spacing w:val="-9"/>
        </w:rPr>
        <w:t xml:space="preserve"> </w:t>
      </w:r>
      <w:r w:rsidRPr="008025F3">
        <w:rPr>
          <w:b/>
        </w:rPr>
        <w:t>cycle?</w:t>
      </w:r>
    </w:p>
    <w:p w:rsidR="00AB408A" w:rsidRPr="00AB408A" w:rsidRDefault="005F45BF" w:rsidP="00AB408A">
      <w:pPr>
        <w:shd w:val="clear" w:color="auto" w:fill="FFFFFF"/>
        <w:spacing w:after="300" w:line="384" w:lineRule="atLeast"/>
        <w:rPr>
          <w:rFonts w:eastAsia="Times New Roman"/>
          <w:color w:val="000E2F"/>
          <w:lang w:eastAsia="zh-CN"/>
        </w:rPr>
      </w:pPr>
      <w:r w:rsidRPr="00AB408A">
        <w:rPr>
          <w:rFonts w:eastAsia="Times New Roman"/>
          <w:color w:val="000E2F"/>
          <w:lang w:eastAsia="zh-CN"/>
        </w:rPr>
        <w:t xml:space="preserve">first to install the software in the production environment and to bring it into operation; and second, to ensure that the </w:t>
      </w:r>
      <w:r w:rsidRPr="00AB408A">
        <w:rPr>
          <w:rFonts w:eastAsia="Times New Roman"/>
          <w:color w:val="000E2F"/>
          <w:lang w:eastAsia="zh-CN"/>
        </w:rPr>
        <w:t>software, as developed:</w:t>
      </w:r>
    </w:p>
    <w:p w:rsidR="00AB408A" w:rsidRPr="00AB408A" w:rsidRDefault="005F45BF" w:rsidP="00AB408A">
      <w:pPr>
        <w:numPr>
          <w:ilvl w:val="0"/>
          <w:numId w:val="8"/>
        </w:numPr>
        <w:shd w:val="clear" w:color="auto" w:fill="FFFFFF"/>
        <w:spacing w:before="100" w:beforeAutospacing="1" w:after="100" w:afterAutospacing="1"/>
        <w:rPr>
          <w:rFonts w:eastAsia="Times New Roman"/>
          <w:color w:val="000E2F"/>
          <w:lang w:eastAsia="zh-CN"/>
        </w:rPr>
      </w:pPr>
      <w:r w:rsidRPr="00AB408A">
        <w:rPr>
          <w:rFonts w:eastAsia="Times New Roman"/>
          <w:color w:val="000E2F"/>
          <w:lang w:eastAsia="zh-CN"/>
        </w:rPr>
        <w:t>Satisfies the functional requirements</w:t>
      </w:r>
    </w:p>
    <w:p w:rsidR="00AB408A" w:rsidRPr="00AB408A" w:rsidRDefault="005F45BF" w:rsidP="00AB408A">
      <w:pPr>
        <w:numPr>
          <w:ilvl w:val="0"/>
          <w:numId w:val="8"/>
        </w:numPr>
        <w:shd w:val="clear" w:color="auto" w:fill="FFFFFF"/>
        <w:spacing w:before="100" w:beforeAutospacing="1" w:after="100" w:afterAutospacing="1"/>
        <w:rPr>
          <w:rFonts w:eastAsia="Times New Roman"/>
          <w:color w:val="000E2F"/>
          <w:lang w:eastAsia="zh-CN"/>
        </w:rPr>
      </w:pPr>
      <w:r w:rsidRPr="00AB408A">
        <w:rPr>
          <w:rFonts w:eastAsia="Times New Roman"/>
          <w:color w:val="000E2F"/>
          <w:lang w:eastAsia="zh-CN"/>
        </w:rPr>
        <w:t>Satisfies the business needs;</w:t>
      </w:r>
    </w:p>
    <w:p w:rsidR="00AB408A" w:rsidRPr="00AB408A" w:rsidRDefault="005F45BF" w:rsidP="00AB408A">
      <w:pPr>
        <w:numPr>
          <w:ilvl w:val="0"/>
          <w:numId w:val="8"/>
        </w:numPr>
        <w:shd w:val="clear" w:color="auto" w:fill="FFFFFF"/>
        <w:spacing w:before="100" w:beforeAutospacing="1" w:after="100" w:afterAutospacing="1"/>
        <w:rPr>
          <w:rFonts w:eastAsia="Times New Roman"/>
          <w:color w:val="000E2F"/>
          <w:lang w:eastAsia="zh-CN"/>
        </w:rPr>
      </w:pPr>
      <w:r w:rsidRPr="00AB408A">
        <w:rPr>
          <w:rFonts w:eastAsia="Times New Roman"/>
          <w:color w:val="000E2F"/>
          <w:lang w:eastAsia="zh-CN"/>
        </w:rPr>
        <w:t>Adheres to all mandates, physical constraints and service level agreements; and</w:t>
      </w:r>
    </w:p>
    <w:p w:rsidR="00AB408A" w:rsidRPr="00AB408A" w:rsidRDefault="005F45BF" w:rsidP="00AB408A">
      <w:pPr>
        <w:numPr>
          <w:ilvl w:val="0"/>
          <w:numId w:val="8"/>
        </w:numPr>
        <w:shd w:val="clear" w:color="auto" w:fill="FFFFFF"/>
        <w:spacing w:before="100" w:beforeAutospacing="1" w:after="100" w:afterAutospacing="1"/>
        <w:rPr>
          <w:rFonts w:eastAsia="Times New Roman"/>
          <w:color w:val="000E2F"/>
          <w:lang w:eastAsia="zh-CN"/>
        </w:rPr>
      </w:pPr>
      <w:r w:rsidRPr="00AB408A">
        <w:rPr>
          <w:rFonts w:eastAsia="Times New Roman"/>
          <w:color w:val="000E2F"/>
          <w:lang w:eastAsia="zh-CN"/>
        </w:rPr>
        <w:t>Operates as described in the User and Operator Manuals</w:t>
      </w:r>
    </w:p>
    <w:p w:rsidR="00AB408A" w:rsidRDefault="00AB408A" w:rsidP="00AB408A">
      <w:pPr>
        <w:pStyle w:val="ListParagraph"/>
        <w:tabs>
          <w:tab w:val="left" w:pos="422"/>
        </w:tabs>
        <w:spacing w:line="244" w:lineRule="auto"/>
        <w:ind w:left="140" w:right="1245"/>
      </w:pPr>
    </w:p>
    <w:p w:rsidR="00F451A1" w:rsidRDefault="005F45BF">
      <w:pPr>
        <w:pStyle w:val="BodyText"/>
        <w:spacing w:before="11"/>
        <w:ind w:left="0"/>
      </w:pPr>
      <w:r w:rsidRPr="000C37C6">
        <w:t xml:space="preserve">This phase is initiated </w:t>
      </w:r>
      <w:r w:rsidRPr="000C37C6">
        <w:t>after the system has been tested and accepted by the user. In this phase, the system is installed to support the intended business functions. System performance is compared to performance objectives established during the planning phase. Implementation inc</w:t>
      </w:r>
      <w:r w:rsidRPr="000C37C6">
        <w:t>ludes user notification, user training, installation of hardware, installation of software onto production computers, and integration of the system into daily work processes. This phase continues until the system is operating in production in accordance wi</w:t>
      </w:r>
      <w:r w:rsidRPr="000C37C6">
        <w:t>th the defined user requirements.</w:t>
      </w:r>
    </w:p>
    <w:p w:rsidR="000C37C6" w:rsidRDefault="005F45BF">
      <w:pPr>
        <w:pStyle w:val="BodyText"/>
        <w:spacing w:before="11"/>
        <w:ind w:left="0"/>
      </w:pPr>
      <w:r w:rsidRPr="000C37C6">
        <w:t>The purpose of the Implementation Phase is to deploy and enable operations of the new information system in the production environment.</w:t>
      </w:r>
    </w:p>
    <w:p w:rsidR="000C37C6" w:rsidRPr="000C37C6" w:rsidRDefault="000C37C6">
      <w:pPr>
        <w:pStyle w:val="BodyText"/>
        <w:spacing w:before="11"/>
        <w:ind w:left="0"/>
      </w:pPr>
    </w:p>
    <w:p w:rsidR="00F451A1" w:rsidRPr="008025F3" w:rsidRDefault="005F45BF">
      <w:pPr>
        <w:pStyle w:val="ListParagraph"/>
        <w:numPr>
          <w:ilvl w:val="0"/>
          <w:numId w:val="7"/>
        </w:numPr>
        <w:tabs>
          <w:tab w:val="left" w:pos="422"/>
        </w:tabs>
        <w:rPr>
          <w:b/>
        </w:rPr>
      </w:pPr>
      <w:r w:rsidRPr="008025F3">
        <w:rPr>
          <w:b/>
        </w:rPr>
        <w:t>Describe the criticism of traditional waterfall SDLC</w:t>
      </w:r>
      <w:r w:rsidRPr="008025F3">
        <w:rPr>
          <w:b/>
          <w:spacing w:val="-2"/>
        </w:rPr>
        <w:t xml:space="preserve"> </w:t>
      </w:r>
      <w:r w:rsidRPr="008025F3">
        <w:rPr>
          <w:b/>
        </w:rPr>
        <w:t>process.</w:t>
      </w:r>
    </w:p>
    <w:p w:rsidR="00F32FF6" w:rsidRDefault="005F45BF" w:rsidP="00F32FF6">
      <w:pPr>
        <w:pStyle w:val="ListParagraph"/>
        <w:tabs>
          <w:tab w:val="left" w:pos="422"/>
        </w:tabs>
        <w:ind w:left="421"/>
      </w:pPr>
      <w:r w:rsidRPr="00F32FF6">
        <w:t>There are several criti</w:t>
      </w:r>
      <w:r w:rsidRPr="00F32FF6">
        <w:t>cisms of the traditional life-cycle approach to systems development. One relates to the way the life cycle is organized. Note how the flow of the project begins in the planning phase and from there runs "downhill" to each subsequent phase, just like a stre</w:t>
      </w:r>
      <w:r w:rsidRPr="00F32FF6">
        <w:t>am that runs off a cliff. It became too tempting to ignore the need for feedback and to treat each phase as complete unto itself, never to be revisited once finished. Another criticism of the traditional waterfall SDLC is that the role of system users or c</w:t>
      </w:r>
      <w:r w:rsidRPr="00F32FF6">
        <w:t>ustomers was narrowly defined. User roles were often relegated to the requirements determination or analysis phases of the project, where it was assumed that all of the requirements could be specified in advance. Such an assumption, coupled with limited us</w:t>
      </w:r>
      <w:r w:rsidRPr="00F32FF6">
        <w:t>er involvement, reinforced the tendency of the waterfall model to lock in requirements too early, even after business conditions had changed.</w:t>
      </w:r>
    </w:p>
    <w:p w:rsidR="00F451A1" w:rsidRDefault="00F451A1">
      <w:pPr>
        <w:pStyle w:val="BodyText"/>
        <w:spacing w:before="2"/>
        <w:ind w:left="0"/>
      </w:pPr>
    </w:p>
    <w:p w:rsidR="00F451A1" w:rsidRPr="008025F3" w:rsidRDefault="005F45BF">
      <w:pPr>
        <w:pStyle w:val="ListParagraph"/>
        <w:numPr>
          <w:ilvl w:val="0"/>
          <w:numId w:val="7"/>
        </w:numPr>
        <w:tabs>
          <w:tab w:val="left" w:pos="422"/>
        </w:tabs>
        <w:rPr>
          <w:b/>
        </w:rPr>
      </w:pPr>
      <w:r w:rsidRPr="008025F3">
        <w:rPr>
          <w:b/>
        </w:rPr>
        <w:t>Explain object-oriented analysis and</w:t>
      </w:r>
      <w:r w:rsidRPr="008025F3">
        <w:rPr>
          <w:b/>
          <w:spacing w:val="-5"/>
        </w:rPr>
        <w:t xml:space="preserve"> </w:t>
      </w:r>
      <w:r w:rsidRPr="008025F3">
        <w:rPr>
          <w:b/>
        </w:rPr>
        <w:t>design.</w:t>
      </w:r>
    </w:p>
    <w:p w:rsidR="008025F3" w:rsidRDefault="005F45BF" w:rsidP="008025F3">
      <w:pPr>
        <w:pStyle w:val="BodyText"/>
      </w:pPr>
      <w:r>
        <w:lastRenderedPageBreak/>
        <w:t>Object Oriented Analysis (OOA) is the first technical activity perfo</w:t>
      </w:r>
      <w:r>
        <w:t>rmed as part of object oriented software engineering. OOA introduces new concepts to investigate a problem. It is based in a set of basic principles, which are as follows-</w:t>
      </w:r>
    </w:p>
    <w:p w:rsidR="008025F3" w:rsidRDefault="008025F3" w:rsidP="008025F3">
      <w:pPr>
        <w:pStyle w:val="BodyText"/>
      </w:pPr>
    </w:p>
    <w:p w:rsidR="008025F3" w:rsidRDefault="005F45BF" w:rsidP="008025F3">
      <w:pPr>
        <w:pStyle w:val="BodyText"/>
      </w:pPr>
      <w:r>
        <w:t>The information domain is modeled.</w:t>
      </w:r>
    </w:p>
    <w:p w:rsidR="008025F3" w:rsidRDefault="005F45BF" w:rsidP="008025F3">
      <w:pPr>
        <w:pStyle w:val="BodyText"/>
      </w:pPr>
      <w:r>
        <w:t>Behavior is represented.</w:t>
      </w:r>
    </w:p>
    <w:p w:rsidR="008025F3" w:rsidRDefault="005F45BF" w:rsidP="008025F3">
      <w:pPr>
        <w:pStyle w:val="BodyText"/>
      </w:pPr>
      <w:r>
        <w:t>Function is described.</w:t>
      </w:r>
    </w:p>
    <w:p w:rsidR="008025F3" w:rsidRDefault="005F45BF" w:rsidP="008025F3">
      <w:pPr>
        <w:pStyle w:val="BodyText"/>
      </w:pPr>
      <w:r>
        <w:t>Data, functional, and behavioral models are divided to uncover greater detail.</w:t>
      </w:r>
    </w:p>
    <w:p w:rsidR="008025F3" w:rsidRDefault="005F45BF" w:rsidP="008025F3">
      <w:pPr>
        <w:pStyle w:val="BodyText"/>
      </w:pPr>
      <w:r>
        <w:t>Early models represent the essence of the problem, while later ones provide implementation details.</w:t>
      </w:r>
    </w:p>
    <w:p w:rsidR="00F32FF6" w:rsidRDefault="005F45BF">
      <w:pPr>
        <w:pStyle w:val="BodyText"/>
        <w:ind w:left="0"/>
      </w:pPr>
      <w:r w:rsidRPr="008025F3">
        <w:t xml:space="preserve">Software and computer application systems are incredibly complex concepts </w:t>
      </w:r>
      <w:r w:rsidRPr="008025F3">
        <w:t>since there are few material restrictions and a lot of possible arbitrary reconstructions.</w:t>
      </w:r>
      <w:r>
        <w:t xml:space="preserve"> S</w:t>
      </w:r>
      <w:r w:rsidRPr="008025F3">
        <w:t xml:space="preserve">oftware does not enjoy the same restrictions, and the room for complexity to grow is very large. This is where object-oriented analysis and design comes into play. </w:t>
      </w:r>
      <w:r w:rsidRPr="008025F3">
        <w:t>It uses abstraction as a tool to encapsulate complexity, and the more abstractions are introduced, the greater is the reduction in complexity. These acts of abstraction and encapsulation allow for certain problems to be highlighted and subsequently suppres</w:t>
      </w:r>
      <w:r w:rsidRPr="008025F3">
        <w:t>sed.</w:t>
      </w:r>
    </w:p>
    <w:p w:rsidR="00F451A1" w:rsidRPr="008025F3" w:rsidRDefault="005F45BF">
      <w:pPr>
        <w:pStyle w:val="ListParagraph"/>
        <w:numPr>
          <w:ilvl w:val="0"/>
          <w:numId w:val="7"/>
        </w:numPr>
        <w:tabs>
          <w:tab w:val="left" w:pos="422"/>
        </w:tabs>
        <w:rPr>
          <w:b/>
        </w:rPr>
      </w:pPr>
      <w:r w:rsidRPr="008025F3">
        <w:rPr>
          <w:b/>
        </w:rPr>
        <w:t>Describe the Rational Unified Process (RUP) and its</w:t>
      </w:r>
      <w:r w:rsidRPr="008025F3">
        <w:rPr>
          <w:b/>
          <w:spacing w:val="-7"/>
        </w:rPr>
        <w:t xml:space="preserve"> </w:t>
      </w:r>
      <w:r w:rsidRPr="008025F3">
        <w:rPr>
          <w:b/>
        </w:rPr>
        <w:t>phases.</w:t>
      </w:r>
    </w:p>
    <w:p w:rsidR="008025F3" w:rsidRPr="008025F3" w:rsidRDefault="005F45BF" w:rsidP="008025F3">
      <w:pPr>
        <w:pStyle w:val="ListParagraph"/>
        <w:tabs>
          <w:tab w:val="left" w:pos="422"/>
        </w:tabs>
        <w:ind w:left="421"/>
      </w:pPr>
      <w:proofErr w:type="spellStart"/>
      <w:r w:rsidRPr="008025F3">
        <w:t>tands</w:t>
      </w:r>
      <w:proofErr w:type="spellEnd"/>
      <w:r w:rsidRPr="008025F3">
        <w:t xml:space="preserve"> for "Rational Unified Process." RUP is a software development process from Rational, a division of IBM. It divides the development process into four distinct phases that each involve bu</w:t>
      </w:r>
      <w:r w:rsidRPr="008025F3">
        <w:t>siness modeling, analysis and design, implementation, testing, and deployment. The four phases are:</w:t>
      </w:r>
    </w:p>
    <w:p w:rsidR="008025F3" w:rsidRPr="008025F3" w:rsidRDefault="008025F3" w:rsidP="008025F3">
      <w:pPr>
        <w:pStyle w:val="ListParagraph"/>
        <w:tabs>
          <w:tab w:val="left" w:pos="422"/>
        </w:tabs>
        <w:ind w:left="421"/>
      </w:pPr>
    </w:p>
    <w:p w:rsidR="008025F3" w:rsidRPr="008025F3" w:rsidRDefault="005F45BF" w:rsidP="008025F3">
      <w:pPr>
        <w:pStyle w:val="ListParagraph"/>
        <w:numPr>
          <w:ilvl w:val="0"/>
          <w:numId w:val="9"/>
        </w:numPr>
        <w:tabs>
          <w:tab w:val="left" w:pos="422"/>
        </w:tabs>
      </w:pPr>
      <w:r w:rsidRPr="008025F3">
        <w:t>Inception - The idea for the project is stated. The development team determines if the project is worth pursuing and what resources will be needed.</w:t>
      </w:r>
    </w:p>
    <w:p w:rsidR="008025F3" w:rsidRPr="008025F3" w:rsidRDefault="005F45BF" w:rsidP="008025F3">
      <w:pPr>
        <w:pStyle w:val="ListParagraph"/>
        <w:numPr>
          <w:ilvl w:val="0"/>
          <w:numId w:val="9"/>
        </w:numPr>
        <w:tabs>
          <w:tab w:val="left" w:pos="422"/>
        </w:tabs>
      </w:pPr>
      <w:r w:rsidRPr="008025F3">
        <w:t>Elaboration - The project's architecture and required resources are further evaluated. Developers consider possible applications of the software and costs associated with the development.</w:t>
      </w:r>
    </w:p>
    <w:p w:rsidR="008025F3" w:rsidRPr="008025F3" w:rsidRDefault="005F45BF" w:rsidP="008025F3">
      <w:pPr>
        <w:pStyle w:val="ListParagraph"/>
        <w:numPr>
          <w:ilvl w:val="0"/>
          <w:numId w:val="9"/>
        </w:numPr>
        <w:tabs>
          <w:tab w:val="left" w:pos="422"/>
        </w:tabs>
      </w:pPr>
      <w:r w:rsidRPr="008025F3">
        <w:t xml:space="preserve">Construction - The project is developed and completed. The software </w:t>
      </w:r>
      <w:r w:rsidRPr="008025F3">
        <w:t>is designed, written, and tested.</w:t>
      </w:r>
    </w:p>
    <w:p w:rsidR="008025F3" w:rsidRPr="008025F3" w:rsidRDefault="005F45BF" w:rsidP="008025F3">
      <w:pPr>
        <w:pStyle w:val="ListParagraph"/>
        <w:numPr>
          <w:ilvl w:val="0"/>
          <w:numId w:val="9"/>
        </w:numPr>
        <w:tabs>
          <w:tab w:val="left" w:pos="422"/>
        </w:tabs>
      </w:pPr>
      <w:r w:rsidRPr="008025F3">
        <w:t>Transition - The software is released to the public. Final adjustments or updates are made based on feedback from end users.</w:t>
      </w:r>
    </w:p>
    <w:p w:rsidR="008025F3" w:rsidRDefault="005F45BF" w:rsidP="008025F3">
      <w:pPr>
        <w:pStyle w:val="ListParagraph"/>
        <w:tabs>
          <w:tab w:val="left" w:pos="422"/>
        </w:tabs>
        <w:ind w:left="421"/>
      </w:pPr>
      <w:r w:rsidRPr="008025F3">
        <w:t>The RUP development methodology provides a structured way for companies to envision create softwa</w:t>
      </w:r>
      <w:r w:rsidRPr="008025F3">
        <w:t>re programs. Since it provides a specific plan for each step of the development process, it helps prevent resources from being wasted and reduces unexpected development costs.</w:t>
      </w:r>
    </w:p>
    <w:sectPr w:rsidR="008025F3">
      <w:pgSz w:w="12240" w:h="15840"/>
      <w:pgMar w:top="1380" w:right="1300" w:bottom="940" w:left="1300" w:header="0" w:footer="70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45BF" w:rsidRDefault="005F45BF">
      <w:r>
        <w:separator/>
      </w:r>
    </w:p>
  </w:endnote>
  <w:endnote w:type="continuationSeparator" w:id="0">
    <w:p w:rsidR="005F45BF" w:rsidRDefault="005F4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7616" w:rsidRDefault="00D8761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359C" w:rsidRDefault="005F45BF">
    <w:r>
      <w:cr/>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7616" w:rsidRDefault="00D87616">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0207" w:rsidRPr="00920207" w:rsidRDefault="005F45BF" w:rsidP="004F7272">
    <w:pPr>
      <w:pStyle w:val="Footer"/>
      <w:jc w:val="center"/>
      <w:rPr>
        <w:noProof/>
      </w:rPr>
    </w:pPr>
    <w:r w:rsidRPr="00920207">
      <w:fldChar w:fldCharType="begin"/>
    </w:r>
    <w:r w:rsidRPr="00920207">
      <w:instrText xml:space="preserve"> PAGE   \* MERGEFORMAT </w:instrText>
    </w:r>
    <w:r w:rsidRPr="00920207">
      <w:fldChar w:fldCharType="separate"/>
    </w:r>
    <w:r w:rsidR="00F22750">
      <w:rPr>
        <w:noProof/>
      </w:rPr>
      <w:t>12</w:t>
    </w:r>
    <w:r w:rsidRPr="00920207">
      <w:rPr>
        <w:noProof/>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0207" w:rsidRPr="00920207" w:rsidRDefault="005F45BF" w:rsidP="00920207">
    <w:pPr>
      <w:pStyle w:val="Footer"/>
      <w:jc w:val="center"/>
      <w:rPr>
        <w:noProof/>
      </w:rPr>
    </w:pPr>
    <w:r w:rsidRPr="00920207">
      <w:fldChar w:fldCharType="begin"/>
    </w:r>
    <w:r w:rsidRPr="00920207">
      <w:instrText xml:space="preserve"> PAGE   \* MERGEFORMAT </w:instrText>
    </w:r>
    <w:r w:rsidRPr="00920207">
      <w:fldChar w:fldCharType="separate"/>
    </w:r>
    <w:r w:rsidR="00F22750">
      <w:rPr>
        <w:noProof/>
      </w:rPr>
      <w:t>20</w:t>
    </w:r>
    <w:r w:rsidRPr="00920207">
      <w:rPr>
        <w:noProof/>
      </w:rPr>
      <w:fldChar w:fldCharType="end"/>
    </w:r>
  </w:p>
  <w:p w:rsidR="00920207" w:rsidRPr="00920207" w:rsidRDefault="005F45BF" w:rsidP="00920207">
    <w:pPr>
      <w:pStyle w:val="Footer"/>
      <w:jc w:val="center"/>
    </w:pPr>
    <w:r w:rsidRPr="00920207">
      <w:t>Copyright © 2020 Pearson Education, Inc.</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1A1" w:rsidRDefault="005F45BF">
    <w:pPr>
      <w:pStyle w:val="BodyText"/>
      <w:spacing w:before="0" w:line="14" w:lineRule="auto"/>
      <w:ind w:left="0"/>
      <w:rPr>
        <w:sz w:val="19"/>
      </w:rPr>
    </w:pPr>
    <w:r>
      <w:pict>
        <v:shapetype id="_x0000_t202" coordsize="21600,21600" o:spt="202" path="m,l,21600r21600,l21600,xe">
          <v:stroke joinstyle="miter"/>
          <v:path gradientshapeok="t" o:connecttype="rect"/>
        </v:shapetype>
        <v:shape id="_x0000_s2049" type="#_x0000_t202" style="position:absolute;margin-left:300.55pt;margin-top:743.25pt;width:11pt;height:13.05pt;z-index:-251658752;mso-position-horizontal-relative:page;mso-position-vertical-relative:page" filled="f" stroked="f">
          <v:textbox inset="0,0,0,0">
            <w:txbxContent>
              <w:p w:rsidR="00F451A1" w:rsidRDefault="005F45BF">
                <w:pPr>
                  <w:spacing w:before="10"/>
                  <w:ind w:left="60"/>
                  <w:rPr>
                    <w:rFonts w:ascii="Times New Roman"/>
                    <w:sz w:val="20"/>
                  </w:rPr>
                </w:pPr>
                <w:r>
                  <w:fldChar w:fldCharType="begin"/>
                </w:r>
                <w:r>
                  <w:rPr>
                    <w:rFonts w:ascii="Times New Roman"/>
                    <w:w w:val="99"/>
                    <w:sz w:val="20"/>
                  </w:rPr>
                  <w:instrText xml:space="preserve"> PAGE </w:instrText>
                </w:r>
                <w:r>
                  <w:fldChar w:fldCharType="separate"/>
                </w:r>
                <w:r w:rsidR="00F22750">
                  <w:rPr>
                    <w:rFonts w:ascii="Times New Roman"/>
                    <w:noProof/>
                    <w:w w:val="99"/>
                    <w:sz w:val="20"/>
                  </w:rP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45BF" w:rsidRDefault="005F45BF">
      <w:r>
        <w:separator/>
      </w:r>
    </w:p>
  </w:footnote>
  <w:footnote w:type="continuationSeparator" w:id="0">
    <w:p w:rsidR="005F45BF" w:rsidRDefault="005F45B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7616" w:rsidRDefault="00D8761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359C" w:rsidRDefault="005F45BF">
    <w:r>
      <w:cr/>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7616" w:rsidRDefault="00D8761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06444"/>
    <w:multiLevelType w:val="hybridMultilevel"/>
    <w:tmpl w:val="E038540C"/>
    <w:lvl w:ilvl="0" w:tplc="005282FA">
      <w:start w:val="6"/>
      <w:numFmt w:val="bullet"/>
      <w:lvlText w:val="-"/>
      <w:lvlJc w:val="left"/>
      <w:pPr>
        <w:ind w:left="720" w:hanging="360"/>
      </w:pPr>
      <w:rPr>
        <w:rFonts w:ascii="Arial" w:eastAsiaTheme="minorHAnsi" w:hAnsi="Arial" w:cs="Arial" w:hint="default"/>
        <w:b/>
        <w:i/>
      </w:rPr>
    </w:lvl>
    <w:lvl w:ilvl="1" w:tplc="4C803EB6" w:tentative="1">
      <w:start w:val="1"/>
      <w:numFmt w:val="bullet"/>
      <w:lvlText w:val="o"/>
      <w:lvlJc w:val="left"/>
      <w:pPr>
        <w:ind w:left="1440" w:hanging="360"/>
      </w:pPr>
      <w:rPr>
        <w:rFonts w:ascii="Courier New" w:hAnsi="Courier New" w:cs="Courier New" w:hint="default"/>
      </w:rPr>
    </w:lvl>
    <w:lvl w:ilvl="2" w:tplc="3C32B1CE" w:tentative="1">
      <w:start w:val="1"/>
      <w:numFmt w:val="bullet"/>
      <w:lvlText w:val=""/>
      <w:lvlJc w:val="left"/>
      <w:pPr>
        <w:ind w:left="2160" w:hanging="360"/>
      </w:pPr>
      <w:rPr>
        <w:rFonts w:ascii="Wingdings" w:hAnsi="Wingdings" w:hint="default"/>
      </w:rPr>
    </w:lvl>
    <w:lvl w:ilvl="3" w:tplc="D5F0EBA6" w:tentative="1">
      <w:start w:val="1"/>
      <w:numFmt w:val="bullet"/>
      <w:lvlText w:val=""/>
      <w:lvlJc w:val="left"/>
      <w:pPr>
        <w:ind w:left="2880" w:hanging="360"/>
      </w:pPr>
      <w:rPr>
        <w:rFonts w:ascii="Symbol" w:hAnsi="Symbol" w:hint="default"/>
      </w:rPr>
    </w:lvl>
    <w:lvl w:ilvl="4" w:tplc="D9D679A8" w:tentative="1">
      <w:start w:val="1"/>
      <w:numFmt w:val="bullet"/>
      <w:lvlText w:val="o"/>
      <w:lvlJc w:val="left"/>
      <w:pPr>
        <w:ind w:left="3600" w:hanging="360"/>
      </w:pPr>
      <w:rPr>
        <w:rFonts w:ascii="Courier New" w:hAnsi="Courier New" w:cs="Courier New" w:hint="default"/>
      </w:rPr>
    </w:lvl>
    <w:lvl w:ilvl="5" w:tplc="99C21BE8" w:tentative="1">
      <w:start w:val="1"/>
      <w:numFmt w:val="bullet"/>
      <w:lvlText w:val=""/>
      <w:lvlJc w:val="left"/>
      <w:pPr>
        <w:ind w:left="4320" w:hanging="360"/>
      </w:pPr>
      <w:rPr>
        <w:rFonts w:ascii="Wingdings" w:hAnsi="Wingdings" w:hint="default"/>
      </w:rPr>
    </w:lvl>
    <w:lvl w:ilvl="6" w:tplc="0A98DB2C" w:tentative="1">
      <w:start w:val="1"/>
      <w:numFmt w:val="bullet"/>
      <w:lvlText w:val=""/>
      <w:lvlJc w:val="left"/>
      <w:pPr>
        <w:ind w:left="5040" w:hanging="360"/>
      </w:pPr>
      <w:rPr>
        <w:rFonts w:ascii="Symbol" w:hAnsi="Symbol" w:hint="default"/>
      </w:rPr>
    </w:lvl>
    <w:lvl w:ilvl="7" w:tplc="B40A7462" w:tentative="1">
      <w:start w:val="1"/>
      <w:numFmt w:val="bullet"/>
      <w:lvlText w:val="o"/>
      <w:lvlJc w:val="left"/>
      <w:pPr>
        <w:ind w:left="5760" w:hanging="360"/>
      </w:pPr>
      <w:rPr>
        <w:rFonts w:ascii="Courier New" w:hAnsi="Courier New" w:cs="Courier New" w:hint="default"/>
      </w:rPr>
    </w:lvl>
    <w:lvl w:ilvl="8" w:tplc="42F05572" w:tentative="1">
      <w:start w:val="1"/>
      <w:numFmt w:val="bullet"/>
      <w:lvlText w:val=""/>
      <w:lvlJc w:val="left"/>
      <w:pPr>
        <w:ind w:left="6480" w:hanging="360"/>
      </w:pPr>
      <w:rPr>
        <w:rFonts w:ascii="Wingdings" w:hAnsi="Wingdings" w:hint="default"/>
      </w:rPr>
    </w:lvl>
  </w:abstractNum>
  <w:abstractNum w:abstractNumId="1" w15:restartNumberingAfterBreak="0">
    <w:nsid w:val="072D0A93"/>
    <w:multiLevelType w:val="hybridMultilevel"/>
    <w:tmpl w:val="AE3CA31E"/>
    <w:lvl w:ilvl="0" w:tplc="4DCA90C4">
      <w:start w:val="1"/>
      <w:numFmt w:val="bullet"/>
      <w:lvlText w:val=""/>
      <w:lvlJc w:val="left"/>
      <w:pPr>
        <w:ind w:left="720" w:hanging="360"/>
      </w:pPr>
      <w:rPr>
        <w:rFonts w:ascii="Symbol" w:hAnsi="Symbol" w:hint="default"/>
      </w:rPr>
    </w:lvl>
    <w:lvl w:ilvl="1" w:tplc="455C2B4C" w:tentative="1">
      <w:start w:val="1"/>
      <w:numFmt w:val="bullet"/>
      <w:lvlText w:val="o"/>
      <w:lvlJc w:val="left"/>
      <w:pPr>
        <w:ind w:left="1440" w:hanging="360"/>
      </w:pPr>
      <w:rPr>
        <w:rFonts w:ascii="Courier New" w:hAnsi="Courier New" w:cs="Courier New" w:hint="default"/>
      </w:rPr>
    </w:lvl>
    <w:lvl w:ilvl="2" w:tplc="60D898F0" w:tentative="1">
      <w:start w:val="1"/>
      <w:numFmt w:val="bullet"/>
      <w:lvlText w:val=""/>
      <w:lvlJc w:val="left"/>
      <w:pPr>
        <w:ind w:left="2160" w:hanging="360"/>
      </w:pPr>
      <w:rPr>
        <w:rFonts w:ascii="Wingdings" w:hAnsi="Wingdings" w:hint="default"/>
      </w:rPr>
    </w:lvl>
    <w:lvl w:ilvl="3" w:tplc="9D6CD546" w:tentative="1">
      <w:start w:val="1"/>
      <w:numFmt w:val="bullet"/>
      <w:lvlText w:val=""/>
      <w:lvlJc w:val="left"/>
      <w:pPr>
        <w:ind w:left="2880" w:hanging="360"/>
      </w:pPr>
      <w:rPr>
        <w:rFonts w:ascii="Symbol" w:hAnsi="Symbol" w:hint="default"/>
      </w:rPr>
    </w:lvl>
    <w:lvl w:ilvl="4" w:tplc="6C6E47EA" w:tentative="1">
      <w:start w:val="1"/>
      <w:numFmt w:val="bullet"/>
      <w:lvlText w:val="o"/>
      <w:lvlJc w:val="left"/>
      <w:pPr>
        <w:ind w:left="3600" w:hanging="360"/>
      </w:pPr>
      <w:rPr>
        <w:rFonts w:ascii="Courier New" w:hAnsi="Courier New" w:cs="Courier New" w:hint="default"/>
      </w:rPr>
    </w:lvl>
    <w:lvl w:ilvl="5" w:tplc="289C401C" w:tentative="1">
      <w:start w:val="1"/>
      <w:numFmt w:val="bullet"/>
      <w:lvlText w:val=""/>
      <w:lvlJc w:val="left"/>
      <w:pPr>
        <w:ind w:left="4320" w:hanging="360"/>
      </w:pPr>
      <w:rPr>
        <w:rFonts w:ascii="Wingdings" w:hAnsi="Wingdings" w:hint="default"/>
      </w:rPr>
    </w:lvl>
    <w:lvl w:ilvl="6" w:tplc="D7F0B8F2" w:tentative="1">
      <w:start w:val="1"/>
      <w:numFmt w:val="bullet"/>
      <w:lvlText w:val=""/>
      <w:lvlJc w:val="left"/>
      <w:pPr>
        <w:ind w:left="5040" w:hanging="360"/>
      </w:pPr>
      <w:rPr>
        <w:rFonts w:ascii="Symbol" w:hAnsi="Symbol" w:hint="default"/>
      </w:rPr>
    </w:lvl>
    <w:lvl w:ilvl="7" w:tplc="AAB45294" w:tentative="1">
      <w:start w:val="1"/>
      <w:numFmt w:val="bullet"/>
      <w:lvlText w:val="o"/>
      <w:lvlJc w:val="left"/>
      <w:pPr>
        <w:ind w:left="5760" w:hanging="360"/>
      </w:pPr>
      <w:rPr>
        <w:rFonts w:ascii="Courier New" w:hAnsi="Courier New" w:cs="Courier New" w:hint="default"/>
      </w:rPr>
    </w:lvl>
    <w:lvl w:ilvl="8" w:tplc="75360396" w:tentative="1">
      <w:start w:val="1"/>
      <w:numFmt w:val="bullet"/>
      <w:lvlText w:val=""/>
      <w:lvlJc w:val="left"/>
      <w:pPr>
        <w:ind w:left="6480" w:hanging="360"/>
      </w:pPr>
      <w:rPr>
        <w:rFonts w:ascii="Wingdings" w:hAnsi="Wingdings" w:hint="default"/>
      </w:rPr>
    </w:lvl>
  </w:abstractNum>
  <w:abstractNum w:abstractNumId="2" w15:restartNumberingAfterBreak="0">
    <w:nsid w:val="1E13020B"/>
    <w:multiLevelType w:val="hybridMultilevel"/>
    <w:tmpl w:val="432074BA"/>
    <w:lvl w:ilvl="0" w:tplc="FFDC1DD4">
      <w:start w:val="1"/>
      <w:numFmt w:val="decimal"/>
      <w:lvlText w:val="%1."/>
      <w:lvlJc w:val="left"/>
      <w:pPr>
        <w:ind w:left="821" w:hanging="360"/>
      </w:pPr>
    </w:lvl>
    <w:lvl w:ilvl="1" w:tplc="C2D87396" w:tentative="1">
      <w:start w:val="1"/>
      <w:numFmt w:val="lowerLetter"/>
      <w:lvlText w:val="%2."/>
      <w:lvlJc w:val="left"/>
      <w:pPr>
        <w:ind w:left="1541" w:hanging="360"/>
      </w:pPr>
    </w:lvl>
    <w:lvl w:ilvl="2" w:tplc="B6CE8EB8" w:tentative="1">
      <w:start w:val="1"/>
      <w:numFmt w:val="lowerRoman"/>
      <w:lvlText w:val="%3."/>
      <w:lvlJc w:val="right"/>
      <w:pPr>
        <w:ind w:left="2261" w:hanging="180"/>
      </w:pPr>
    </w:lvl>
    <w:lvl w:ilvl="3" w:tplc="9A041B02" w:tentative="1">
      <w:start w:val="1"/>
      <w:numFmt w:val="decimal"/>
      <w:lvlText w:val="%4."/>
      <w:lvlJc w:val="left"/>
      <w:pPr>
        <w:ind w:left="2981" w:hanging="360"/>
      </w:pPr>
    </w:lvl>
    <w:lvl w:ilvl="4" w:tplc="6CAC8458" w:tentative="1">
      <w:start w:val="1"/>
      <w:numFmt w:val="lowerLetter"/>
      <w:lvlText w:val="%5."/>
      <w:lvlJc w:val="left"/>
      <w:pPr>
        <w:ind w:left="3701" w:hanging="360"/>
      </w:pPr>
    </w:lvl>
    <w:lvl w:ilvl="5" w:tplc="B16C0298" w:tentative="1">
      <w:start w:val="1"/>
      <w:numFmt w:val="lowerRoman"/>
      <w:lvlText w:val="%6."/>
      <w:lvlJc w:val="right"/>
      <w:pPr>
        <w:ind w:left="4421" w:hanging="180"/>
      </w:pPr>
    </w:lvl>
    <w:lvl w:ilvl="6" w:tplc="007C136C" w:tentative="1">
      <w:start w:val="1"/>
      <w:numFmt w:val="decimal"/>
      <w:lvlText w:val="%7."/>
      <w:lvlJc w:val="left"/>
      <w:pPr>
        <w:ind w:left="5141" w:hanging="360"/>
      </w:pPr>
    </w:lvl>
    <w:lvl w:ilvl="7" w:tplc="62A6F176" w:tentative="1">
      <w:start w:val="1"/>
      <w:numFmt w:val="lowerLetter"/>
      <w:lvlText w:val="%8."/>
      <w:lvlJc w:val="left"/>
      <w:pPr>
        <w:ind w:left="5861" w:hanging="360"/>
      </w:pPr>
    </w:lvl>
    <w:lvl w:ilvl="8" w:tplc="06D8F47E" w:tentative="1">
      <w:start w:val="1"/>
      <w:numFmt w:val="lowerRoman"/>
      <w:lvlText w:val="%9."/>
      <w:lvlJc w:val="right"/>
      <w:pPr>
        <w:ind w:left="6581" w:hanging="180"/>
      </w:pPr>
    </w:lvl>
  </w:abstractNum>
  <w:abstractNum w:abstractNumId="3" w15:restartNumberingAfterBreak="0">
    <w:nsid w:val="22AE161D"/>
    <w:multiLevelType w:val="hybridMultilevel"/>
    <w:tmpl w:val="B4BAD3AE"/>
    <w:lvl w:ilvl="0" w:tplc="E0D01670">
      <w:start w:val="1"/>
      <w:numFmt w:val="bullet"/>
      <w:lvlText w:val="-"/>
      <w:lvlJc w:val="left"/>
      <w:pPr>
        <w:ind w:left="720" w:hanging="360"/>
      </w:pPr>
      <w:rPr>
        <w:rFonts w:ascii="Arial" w:eastAsia="Times New Roman" w:hAnsi="Arial" w:cs="Arial" w:hint="default"/>
      </w:rPr>
    </w:lvl>
    <w:lvl w:ilvl="1" w:tplc="41A4B664" w:tentative="1">
      <w:start w:val="1"/>
      <w:numFmt w:val="bullet"/>
      <w:lvlText w:val="o"/>
      <w:lvlJc w:val="left"/>
      <w:pPr>
        <w:ind w:left="1440" w:hanging="360"/>
      </w:pPr>
      <w:rPr>
        <w:rFonts w:ascii="Courier New" w:hAnsi="Courier New" w:cs="Courier New" w:hint="default"/>
      </w:rPr>
    </w:lvl>
    <w:lvl w:ilvl="2" w:tplc="9366181C" w:tentative="1">
      <w:start w:val="1"/>
      <w:numFmt w:val="bullet"/>
      <w:lvlText w:val=""/>
      <w:lvlJc w:val="left"/>
      <w:pPr>
        <w:ind w:left="2160" w:hanging="360"/>
      </w:pPr>
      <w:rPr>
        <w:rFonts w:ascii="Wingdings" w:hAnsi="Wingdings" w:hint="default"/>
      </w:rPr>
    </w:lvl>
    <w:lvl w:ilvl="3" w:tplc="3402A2A6" w:tentative="1">
      <w:start w:val="1"/>
      <w:numFmt w:val="bullet"/>
      <w:lvlText w:val=""/>
      <w:lvlJc w:val="left"/>
      <w:pPr>
        <w:ind w:left="2880" w:hanging="360"/>
      </w:pPr>
      <w:rPr>
        <w:rFonts w:ascii="Symbol" w:hAnsi="Symbol" w:hint="default"/>
      </w:rPr>
    </w:lvl>
    <w:lvl w:ilvl="4" w:tplc="48DA5A00" w:tentative="1">
      <w:start w:val="1"/>
      <w:numFmt w:val="bullet"/>
      <w:lvlText w:val="o"/>
      <w:lvlJc w:val="left"/>
      <w:pPr>
        <w:ind w:left="3600" w:hanging="360"/>
      </w:pPr>
      <w:rPr>
        <w:rFonts w:ascii="Courier New" w:hAnsi="Courier New" w:cs="Courier New" w:hint="default"/>
      </w:rPr>
    </w:lvl>
    <w:lvl w:ilvl="5" w:tplc="4C2A66A4" w:tentative="1">
      <w:start w:val="1"/>
      <w:numFmt w:val="bullet"/>
      <w:lvlText w:val=""/>
      <w:lvlJc w:val="left"/>
      <w:pPr>
        <w:ind w:left="4320" w:hanging="360"/>
      </w:pPr>
      <w:rPr>
        <w:rFonts w:ascii="Wingdings" w:hAnsi="Wingdings" w:hint="default"/>
      </w:rPr>
    </w:lvl>
    <w:lvl w:ilvl="6" w:tplc="0ACC90B4" w:tentative="1">
      <w:start w:val="1"/>
      <w:numFmt w:val="bullet"/>
      <w:lvlText w:val=""/>
      <w:lvlJc w:val="left"/>
      <w:pPr>
        <w:ind w:left="5040" w:hanging="360"/>
      </w:pPr>
      <w:rPr>
        <w:rFonts w:ascii="Symbol" w:hAnsi="Symbol" w:hint="default"/>
      </w:rPr>
    </w:lvl>
    <w:lvl w:ilvl="7" w:tplc="F72034FE" w:tentative="1">
      <w:start w:val="1"/>
      <w:numFmt w:val="bullet"/>
      <w:lvlText w:val="o"/>
      <w:lvlJc w:val="left"/>
      <w:pPr>
        <w:ind w:left="5760" w:hanging="360"/>
      </w:pPr>
      <w:rPr>
        <w:rFonts w:ascii="Courier New" w:hAnsi="Courier New" w:cs="Courier New" w:hint="default"/>
      </w:rPr>
    </w:lvl>
    <w:lvl w:ilvl="8" w:tplc="500C6C18" w:tentative="1">
      <w:start w:val="1"/>
      <w:numFmt w:val="bullet"/>
      <w:lvlText w:val=""/>
      <w:lvlJc w:val="left"/>
      <w:pPr>
        <w:ind w:left="6480" w:hanging="360"/>
      </w:pPr>
      <w:rPr>
        <w:rFonts w:ascii="Wingdings" w:hAnsi="Wingdings" w:hint="default"/>
      </w:rPr>
    </w:lvl>
  </w:abstractNum>
  <w:abstractNum w:abstractNumId="4" w15:restartNumberingAfterBreak="0">
    <w:nsid w:val="396D54D3"/>
    <w:multiLevelType w:val="hybridMultilevel"/>
    <w:tmpl w:val="C16037E2"/>
    <w:lvl w:ilvl="0" w:tplc="0F0207E0">
      <w:start w:val="1"/>
      <w:numFmt w:val="decimal"/>
      <w:lvlText w:val="%1)"/>
      <w:lvlJc w:val="left"/>
      <w:pPr>
        <w:ind w:left="282" w:hanging="282"/>
      </w:pPr>
      <w:rPr>
        <w:rFonts w:ascii="Arial" w:eastAsia="Arial" w:hAnsi="Arial" w:cs="Arial" w:hint="default"/>
        <w:spacing w:val="-4"/>
        <w:w w:val="99"/>
        <w:sz w:val="24"/>
        <w:szCs w:val="24"/>
        <w:lang w:val="en-US" w:eastAsia="en-US" w:bidi="ar-SA"/>
      </w:rPr>
    </w:lvl>
    <w:lvl w:ilvl="1" w:tplc="64E29A08">
      <w:numFmt w:val="bullet"/>
      <w:lvlText w:val="•"/>
      <w:lvlJc w:val="left"/>
      <w:pPr>
        <w:ind w:left="1342" w:hanging="282"/>
      </w:pPr>
      <w:rPr>
        <w:rFonts w:hint="default"/>
        <w:lang w:val="en-US" w:eastAsia="en-US" w:bidi="ar-SA"/>
      </w:rPr>
    </w:lvl>
    <w:lvl w:ilvl="2" w:tplc="B4E8CD08">
      <w:numFmt w:val="bullet"/>
      <w:lvlText w:val="•"/>
      <w:lvlJc w:val="left"/>
      <w:pPr>
        <w:ind w:left="2264" w:hanging="282"/>
      </w:pPr>
      <w:rPr>
        <w:rFonts w:hint="default"/>
        <w:lang w:val="en-US" w:eastAsia="en-US" w:bidi="ar-SA"/>
      </w:rPr>
    </w:lvl>
    <w:lvl w:ilvl="3" w:tplc="2C7860CC">
      <w:numFmt w:val="bullet"/>
      <w:lvlText w:val="•"/>
      <w:lvlJc w:val="left"/>
      <w:pPr>
        <w:ind w:left="3186" w:hanging="282"/>
      </w:pPr>
      <w:rPr>
        <w:rFonts w:hint="default"/>
        <w:lang w:val="en-US" w:eastAsia="en-US" w:bidi="ar-SA"/>
      </w:rPr>
    </w:lvl>
    <w:lvl w:ilvl="4" w:tplc="D84C884A">
      <w:numFmt w:val="bullet"/>
      <w:lvlText w:val="•"/>
      <w:lvlJc w:val="left"/>
      <w:pPr>
        <w:ind w:left="4108" w:hanging="282"/>
      </w:pPr>
      <w:rPr>
        <w:rFonts w:hint="default"/>
        <w:lang w:val="en-US" w:eastAsia="en-US" w:bidi="ar-SA"/>
      </w:rPr>
    </w:lvl>
    <w:lvl w:ilvl="5" w:tplc="F3D26BBC">
      <w:numFmt w:val="bullet"/>
      <w:lvlText w:val="•"/>
      <w:lvlJc w:val="left"/>
      <w:pPr>
        <w:ind w:left="5030" w:hanging="282"/>
      </w:pPr>
      <w:rPr>
        <w:rFonts w:hint="default"/>
        <w:lang w:val="en-US" w:eastAsia="en-US" w:bidi="ar-SA"/>
      </w:rPr>
    </w:lvl>
    <w:lvl w:ilvl="6" w:tplc="7C7E4CB0">
      <w:numFmt w:val="bullet"/>
      <w:lvlText w:val="•"/>
      <w:lvlJc w:val="left"/>
      <w:pPr>
        <w:ind w:left="5952" w:hanging="282"/>
      </w:pPr>
      <w:rPr>
        <w:rFonts w:hint="default"/>
        <w:lang w:val="en-US" w:eastAsia="en-US" w:bidi="ar-SA"/>
      </w:rPr>
    </w:lvl>
    <w:lvl w:ilvl="7" w:tplc="6CD0DC44">
      <w:numFmt w:val="bullet"/>
      <w:lvlText w:val="•"/>
      <w:lvlJc w:val="left"/>
      <w:pPr>
        <w:ind w:left="6874" w:hanging="282"/>
      </w:pPr>
      <w:rPr>
        <w:rFonts w:hint="default"/>
        <w:lang w:val="en-US" w:eastAsia="en-US" w:bidi="ar-SA"/>
      </w:rPr>
    </w:lvl>
    <w:lvl w:ilvl="8" w:tplc="DC42526E">
      <w:numFmt w:val="bullet"/>
      <w:lvlText w:val="•"/>
      <w:lvlJc w:val="left"/>
      <w:pPr>
        <w:ind w:left="7796" w:hanging="282"/>
      </w:pPr>
      <w:rPr>
        <w:rFonts w:hint="default"/>
        <w:lang w:val="en-US" w:eastAsia="en-US" w:bidi="ar-SA"/>
      </w:rPr>
    </w:lvl>
  </w:abstractNum>
  <w:abstractNum w:abstractNumId="5" w15:restartNumberingAfterBreak="0">
    <w:nsid w:val="3CCE5A45"/>
    <w:multiLevelType w:val="multilevel"/>
    <w:tmpl w:val="8AB8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E12A56"/>
    <w:multiLevelType w:val="hybridMultilevel"/>
    <w:tmpl w:val="651C7A44"/>
    <w:lvl w:ilvl="0" w:tplc="2D045558">
      <w:start w:val="1"/>
      <w:numFmt w:val="decimal"/>
      <w:lvlText w:val="%1."/>
      <w:lvlJc w:val="left"/>
      <w:pPr>
        <w:ind w:left="720" w:hanging="360"/>
      </w:pPr>
      <w:rPr>
        <w:rFonts w:hint="default"/>
      </w:rPr>
    </w:lvl>
    <w:lvl w:ilvl="1" w:tplc="70968A9C">
      <w:start w:val="1"/>
      <w:numFmt w:val="lowerLetter"/>
      <w:lvlText w:val="%2."/>
      <w:lvlJc w:val="left"/>
      <w:pPr>
        <w:ind w:left="1440" w:hanging="360"/>
      </w:pPr>
    </w:lvl>
    <w:lvl w:ilvl="2" w:tplc="209C66A8">
      <w:start w:val="1"/>
      <w:numFmt w:val="lowerRoman"/>
      <w:lvlText w:val="%3."/>
      <w:lvlJc w:val="right"/>
      <w:pPr>
        <w:ind w:left="2160" w:hanging="180"/>
      </w:pPr>
    </w:lvl>
    <w:lvl w:ilvl="3" w:tplc="A75C0BC6">
      <w:start w:val="1"/>
      <w:numFmt w:val="decimal"/>
      <w:lvlText w:val="%4."/>
      <w:lvlJc w:val="left"/>
      <w:pPr>
        <w:ind w:left="2880" w:hanging="360"/>
      </w:pPr>
    </w:lvl>
    <w:lvl w:ilvl="4" w:tplc="00FE8F92" w:tentative="1">
      <w:start w:val="1"/>
      <w:numFmt w:val="lowerLetter"/>
      <w:lvlText w:val="%5."/>
      <w:lvlJc w:val="left"/>
      <w:pPr>
        <w:ind w:left="3600" w:hanging="360"/>
      </w:pPr>
    </w:lvl>
    <w:lvl w:ilvl="5" w:tplc="47166B24" w:tentative="1">
      <w:start w:val="1"/>
      <w:numFmt w:val="lowerRoman"/>
      <w:lvlText w:val="%6."/>
      <w:lvlJc w:val="right"/>
      <w:pPr>
        <w:ind w:left="4320" w:hanging="180"/>
      </w:pPr>
    </w:lvl>
    <w:lvl w:ilvl="6" w:tplc="CFE29E08" w:tentative="1">
      <w:start w:val="1"/>
      <w:numFmt w:val="decimal"/>
      <w:lvlText w:val="%7."/>
      <w:lvlJc w:val="left"/>
      <w:pPr>
        <w:ind w:left="5040" w:hanging="360"/>
      </w:pPr>
    </w:lvl>
    <w:lvl w:ilvl="7" w:tplc="2E340E04" w:tentative="1">
      <w:start w:val="1"/>
      <w:numFmt w:val="lowerLetter"/>
      <w:lvlText w:val="%8."/>
      <w:lvlJc w:val="left"/>
      <w:pPr>
        <w:ind w:left="5760" w:hanging="360"/>
      </w:pPr>
    </w:lvl>
    <w:lvl w:ilvl="8" w:tplc="2AC63C7E" w:tentative="1">
      <w:start w:val="1"/>
      <w:numFmt w:val="lowerRoman"/>
      <w:lvlText w:val="%9."/>
      <w:lvlJc w:val="right"/>
      <w:pPr>
        <w:ind w:left="6480" w:hanging="180"/>
      </w:pPr>
    </w:lvl>
  </w:abstractNum>
  <w:abstractNum w:abstractNumId="7" w15:restartNumberingAfterBreak="0">
    <w:nsid w:val="4D1E2FE3"/>
    <w:multiLevelType w:val="hybridMultilevel"/>
    <w:tmpl w:val="19DC64D4"/>
    <w:lvl w:ilvl="0" w:tplc="194604D6">
      <w:start w:val="1"/>
      <w:numFmt w:val="bullet"/>
      <w:lvlText w:val="-"/>
      <w:lvlJc w:val="left"/>
      <w:pPr>
        <w:ind w:left="720" w:hanging="360"/>
      </w:pPr>
      <w:rPr>
        <w:rFonts w:ascii="Arial" w:eastAsia="Times New Roman" w:hAnsi="Arial" w:cs="Arial" w:hint="default"/>
      </w:rPr>
    </w:lvl>
    <w:lvl w:ilvl="1" w:tplc="D57EDEBE">
      <w:start w:val="1"/>
      <w:numFmt w:val="bullet"/>
      <w:lvlText w:val="o"/>
      <w:lvlJc w:val="left"/>
      <w:pPr>
        <w:ind w:left="1440" w:hanging="360"/>
      </w:pPr>
      <w:rPr>
        <w:rFonts w:ascii="Courier New" w:hAnsi="Courier New" w:cs="Courier New" w:hint="default"/>
      </w:rPr>
    </w:lvl>
    <w:lvl w:ilvl="2" w:tplc="DBA6129E" w:tentative="1">
      <w:start w:val="1"/>
      <w:numFmt w:val="bullet"/>
      <w:lvlText w:val=""/>
      <w:lvlJc w:val="left"/>
      <w:pPr>
        <w:ind w:left="2160" w:hanging="360"/>
      </w:pPr>
      <w:rPr>
        <w:rFonts w:ascii="Wingdings" w:hAnsi="Wingdings" w:hint="default"/>
      </w:rPr>
    </w:lvl>
    <w:lvl w:ilvl="3" w:tplc="93522616" w:tentative="1">
      <w:start w:val="1"/>
      <w:numFmt w:val="bullet"/>
      <w:lvlText w:val=""/>
      <w:lvlJc w:val="left"/>
      <w:pPr>
        <w:ind w:left="2880" w:hanging="360"/>
      </w:pPr>
      <w:rPr>
        <w:rFonts w:ascii="Symbol" w:hAnsi="Symbol" w:hint="default"/>
      </w:rPr>
    </w:lvl>
    <w:lvl w:ilvl="4" w:tplc="94F88CB4" w:tentative="1">
      <w:start w:val="1"/>
      <w:numFmt w:val="bullet"/>
      <w:lvlText w:val="o"/>
      <w:lvlJc w:val="left"/>
      <w:pPr>
        <w:ind w:left="3600" w:hanging="360"/>
      </w:pPr>
      <w:rPr>
        <w:rFonts w:ascii="Courier New" w:hAnsi="Courier New" w:cs="Courier New" w:hint="default"/>
      </w:rPr>
    </w:lvl>
    <w:lvl w:ilvl="5" w:tplc="4F8C35DC" w:tentative="1">
      <w:start w:val="1"/>
      <w:numFmt w:val="bullet"/>
      <w:lvlText w:val=""/>
      <w:lvlJc w:val="left"/>
      <w:pPr>
        <w:ind w:left="4320" w:hanging="360"/>
      </w:pPr>
      <w:rPr>
        <w:rFonts w:ascii="Wingdings" w:hAnsi="Wingdings" w:hint="default"/>
      </w:rPr>
    </w:lvl>
    <w:lvl w:ilvl="6" w:tplc="8BD018C4" w:tentative="1">
      <w:start w:val="1"/>
      <w:numFmt w:val="bullet"/>
      <w:lvlText w:val=""/>
      <w:lvlJc w:val="left"/>
      <w:pPr>
        <w:ind w:left="5040" w:hanging="360"/>
      </w:pPr>
      <w:rPr>
        <w:rFonts w:ascii="Symbol" w:hAnsi="Symbol" w:hint="default"/>
      </w:rPr>
    </w:lvl>
    <w:lvl w:ilvl="7" w:tplc="781C6BDE" w:tentative="1">
      <w:start w:val="1"/>
      <w:numFmt w:val="bullet"/>
      <w:lvlText w:val="o"/>
      <w:lvlJc w:val="left"/>
      <w:pPr>
        <w:ind w:left="5760" w:hanging="360"/>
      </w:pPr>
      <w:rPr>
        <w:rFonts w:ascii="Courier New" w:hAnsi="Courier New" w:cs="Courier New" w:hint="default"/>
      </w:rPr>
    </w:lvl>
    <w:lvl w:ilvl="8" w:tplc="90882890" w:tentative="1">
      <w:start w:val="1"/>
      <w:numFmt w:val="bullet"/>
      <w:lvlText w:val=""/>
      <w:lvlJc w:val="left"/>
      <w:pPr>
        <w:ind w:left="6480" w:hanging="360"/>
      </w:pPr>
      <w:rPr>
        <w:rFonts w:ascii="Wingdings" w:hAnsi="Wingdings" w:hint="default"/>
      </w:rPr>
    </w:lvl>
  </w:abstractNum>
  <w:abstractNum w:abstractNumId="8" w15:restartNumberingAfterBreak="0">
    <w:nsid w:val="7FC20146"/>
    <w:multiLevelType w:val="hybridMultilevel"/>
    <w:tmpl w:val="357E6B5C"/>
    <w:lvl w:ilvl="0" w:tplc="16446C36">
      <w:start w:val="1"/>
      <w:numFmt w:val="decimal"/>
      <w:lvlText w:val="%1)"/>
      <w:lvlJc w:val="left"/>
      <w:pPr>
        <w:ind w:left="421" w:hanging="282"/>
      </w:pPr>
      <w:rPr>
        <w:rFonts w:ascii="Arial" w:eastAsia="Arial" w:hAnsi="Arial" w:cs="Arial" w:hint="default"/>
        <w:spacing w:val="-4"/>
        <w:w w:val="99"/>
        <w:sz w:val="24"/>
        <w:szCs w:val="24"/>
        <w:lang w:val="en-US" w:eastAsia="en-US" w:bidi="ar-SA"/>
      </w:rPr>
    </w:lvl>
    <w:lvl w:ilvl="1" w:tplc="DEE6C320">
      <w:start w:val="1"/>
      <w:numFmt w:val="upperLetter"/>
      <w:lvlText w:val="%2)"/>
      <w:lvlJc w:val="left"/>
      <w:pPr>
        <w:ind w:left="1167" w:hanging="308"/>
      </w:pPr>
      <w:rPr>
        <w:rFonts w:ascii="Arial" w:eastAsia="Arial" w:hAnsi="Arial" w:cs="Arial" w:hint="default"/>
        <w:spacing w:val="-1"/>
        <w:w w:val="99"/>
        <w:sz w:val="24"/>
        <w:szCs w:val="24"/>
        <w:lang w:val="en-US" w:eastAsia="en-US" w:bidi="ar-SA"/>
      </w:rPr>
    </w:lvl>
    <w:lvl w:ilvl="2" w:tplc="350A32FA">
      <w:numFmt w:val="bullet"/>
      <w:lvlText w:val="•"/>
      <w:lvlJc w:val="left"/>
      <w:pPr>
        <w:ind w:left="1160" w:hanging="308"/>
      </w:pPr>
      <w:rPr>
        <w:rFonts w:hint="default"/>
        <w:lang w:val="en-US" w:eastAsia="en-US" w:bidi="ar-SA"/>
      </w:rPr>
    </w:lvl>
    <w:lvl w:ilvl="3" w:tplc="2EEA189E">
      <w:numFmt w:val="bullet"/>
      <w:lvlText w:val="•"/>
      <w:lvlJc w:val="left"/>
      <w:pPr>
        <w:ind w:left="2220" w:hanging="308"/>
      </w:pPr>
      <w:rPr>
        <w:rFonts w:hint="default"/>
        <w:lang w:val="en-US" w:eastAsia="en-US" w:bidi="ar-SA"/>
      </w:rPr>
    </w:lvl>
    <w:lvl w:ilvl="4" w:tplc="A3D80A86">
      <w:numFmt w:val="bullet"/>
      <w:lvlText w:val="•"/>
      <w:lvlJc w:val="left"/>
      <w:pPr>
        <w:ind w:left="3280" w:hanging="308"/>
      </w:pPr>
      <w:rPr>
        <w:rFonts w:hint="default"/>
        <w:lang w:val="en-US" w:eastAsia="en-US" w:bidi="ar-SA"/>
      </w:rPr>
    </w:lvl>
    <w:lvl w:ilvl="5" w:tplc="198ED886">
      <w:numFmt w:val="bullet"/>
      <w:lvlText w:val="•"/>
      <w:lvlJc w:val="left"/>
      <w:pPr>
        <w:ind w:left="4340" w:hanging="308"/>
      </w:pPr>
      <w:rPr>
        <w:rFonts w:hint="default"/>
        <w:lang w:val="en-US" w:eastAsia="en-US" w:bidi="ar-SA"/>
      </w:rPr>
    </w:lvl>
    <w:lvl w:ilvl="6" w:tplc="04F6B3BA">
      <w:numFmt w:val="bullet"/>
      <w:lvlText w:val="•"/>
      <w:lvlJc w:val="left"/>
      <w:pPr>
        <w:ind w:left="5400" w:hanging="308"/>
      </w:pPr>
      <w:rPr>
        <w:rFonts w:hint="default"/>
        <w:lang w:val="en-US" w:eastAsia="en-US" w:bidi="ar-SA"/>
      </w:rPr>
    </w:lvl>
    <w:lvl w:ilvl="7" w:tplc="6668220C">
      <w:numFmt w:val="bullet"/>
      <w:lvlText w:val="•"/>
      <w:lvlJc w:val="left"/>
      <w:pPr>
        <w:ind w:left="6460" w:hanging="308"/>
      </w:pPr>
      <w:rPr>
        <w:rFonts w:hint="default"/>
        <w:lang w:val="en-US" w:eastAsia="en-US" w:bidi="ar-SA"/>
      </w:rPr>
    </w:lvl>
    <w:lvl w:ilvl="8" w:tplc="83A00784">
      <w:numFmt w:val="bullet"/>
      <w:lvlText w:val="•"/>
      <w:lvlJc w:val="left"/>
      <w:pPr>
        <w:ind w:left="7520" w:hanging="308"/>
      </w:pPr>
      <w:rPr>
        <w:rFonts w:hint="default"/>
        <w:lang w:val="en-US" w:eastAsia="en-US" w:bidi="ar-SA"/>
      </w:rPr>
    </w:lvl>
  </w:abstractNum>
  <w:num w:numId="1">
    <w:abstractNumId w:val="1"/>
  </w:num>
  <w:num w:numId="2">
    <w:abstractNumId w:val="0"/>
  </w:num>
  <w:num w:numId="3">
    <w:abstractNumId w:val="3"/>
  </w:num>
  <w:num w:numId="4">
    <w:abstractNumId w:val="6"/>
  </w:num>
  <w:num w:numId="5">
    <w:abstractNumId w:val="7"/>
  </w:num>
  <w:num w:numId="6">
    <w:abstractNumId w:val="8"/>
  </w:num>
  <w:num w:numId="7">
    <w:abstractNumId w:val="4"/>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BC7"/>
    <w:rsid w:val="00006373"/>
    <w:rsid w:val="00016528"/>
    <w:rsid w:val="00033935"/>
    <w:rsid w:val="000352EA"/>
    <w:rsid w:val="0004114A"/>
    <w:rsid w:val="00065D6E"/>
    <w:rsid w:val="00087343"/>
    <w:rsid w:val="000B78AF"/>
    <w:rsid w:val="000C23D5"/>
    <w:rsid w:val="000C37C6"/>
    <w:rsid w:val="000C64F5"/>
    <w:rsid w:val="000F0E92"/>
    <w:rsid w:val="000F4845"/>
    <w:rsid w:val="001543AD"/>
    <w:rsid w:val="00160B55"/>
    <w:rsid w:val="0016603F"/>
    <w:rsid w:val="001717AE"/>
    <w:rsid w:val="001B5735"/>
    <w:rsid w:val="001D35E0"/>
    <w:rsid w:val="001D54C4"/>
    <w:rsid w:val="00205DDA"/>
    <w:rsid w:val="00212303"/>
    <w:rsid w:val="00217C5A"/>
    <w:rsid w:val="00222FBE"/>
    <w:rsid w:val="00227044"/>
    <w:rsid w:val="002502F6"/>
    <w:rsid w:val="00272A25"/>
    <w:rsid w:val="00290568"/>
    <w:rsid w:val="002A244E"/>
    <w:rsid w:val="002D24BD"/>
    <w:rsid w:val="002F3C12"/>
    <w:rsid w:val="00313755"/>
    <w:rsid w:val="00323CCC"/>
    <w:rsid w:val="003240E0"/>
    <w:rsid w:val="00325982"/>
    <w:rsid w:val="00336C5A"/>
    <w:rsid w:val="00340263"/>
    <w:rsid w:val="003522FC"/>
    <w:rsid w:val="00364D8F"/>
    <w:rsid w:val="0036581E"/>
    <w:rsid w:val="00391788"/>
    <w:rsid w:val="003A4BB4"/>
    <w:rsid w:val="003B452A"/>
    <w:rsid w:val="003E1A71"/>
    <w:rsid w:val="003F0775"/>
    <w:rsid w:val="003F19C7"/>
    <w:rsid w:val="003F53FA"/>
    <w:rsid w:val="004323F9"/>
    <w:rsid w:val="00471EAB"/>
    <w:rsid w:val="004E48BC"/>
    <w:rsid w:val="004F7272"/>
    <w:rsid w:val="00511DDB"/>
    <w:rsid w:val="00512680"/>
    <w:rsid w:val="00513BC7"/>
    <w:rsid w:val="00554796"/>
    <w:rsid w:val="005677DF"/>
    <w:rsid w:val="005864AD"/>
    <w:rsid w:val="00597BFD"/>
    <w:rsid w:val="005A06CE"/>
    <w:rsid w:val="005B242B"/>
    <w:rsid w:val="005B2F1B"/>
    <w:rsid w:val="005C7A9B"/>
    <w:rsid w:val="005E4332"/>
    <w:rsid w:val="005F0D1C"/>
    <w:rsid w:val="005F2801"/>
    <w:rsid w:val="005F45BF"/>
    <w:rsid w:val="00600090"/>
    <w:rsid w:val="006135CF"/>
    <w:rsid w:val="006404A8"/>
    <w:rsid w:val="00667CFE"/>
    <w:rsid w:val="00686642"/>
    <w:rsid w:val="006912B4"/>
    <w:rsid w:val="00692376"/>
    <w:rsid w:val="006A0FC3"/>
    <w:rsid w:val="006A14BC"/>
    <w:rsid w:val="006D2CFF"/>
    <w:rsid w:val="006E1B3E"/>
    <w:rsid w:val="006F5C89"/>
    <w:rsid w:val="00707DB4"/>
    <w:rsid w:val="00761B48"/>
    <w:rsid w:val="00762013"/>
    <w:rsid w:val="00775C46"/>
    <w:rsid w:val="007A4BB7"/>
    <w:rsid w:val="007B081E"/>
    <w:rsid w:val="007D4969"/>
    <w:rsid w:val="007E0952"/>
    <w:rsid w:val="007E4F75"/>
    <w:rsid w:val="008025F3"/>
    <w:rsid w:val="008226DA"/>
    <w:rsid w:val="00830FEE"/>
    <w:rsid w:val="00870507"/>
    <w:rsid w:val="00894D79"/>
    <w:rsid w:val="008A50AF"/>
    <w:rsid w:val="008A7C64"/>
    <w:rsid w:val="008B561C"/>
    <w:rsid w:val="008B6FC6"/>
    <w:rsid w:val="008D17C0"/>
    <w:rsid w:val="008E745F"/>
    <w:rsid w:val="008F290B"/>
    <w:rsid w:val="00920207"/>
    <w:rsid w:val="00942EA3"/>
    <w:rsid w:val="00945AB5"/>
    <w:rsid w:val="009513B2"/>
    <w:rsid w:val="00954127"/>
    <w:rsid w:val="00955B63"/>
    <w:rsid w:val="00974435"/>
    <w:rsid w:val="00975B9F"/>
    <w:rsid w:val="00984571"/>
    <w:rsid w:val="009B7803"/>
    <w:rsid w:val="009C7F62"/>
    <w:rsid w:val="009D78C6"/>
    <w:rsid w:val="009F059D"/>
    <w:rsid w:val="00A24F69"/>
    <w:rsid w:val="00A25FEA"/>
    <w:rsid w:val="00A63FAC"/>
    <w:rsid w:val="00A83CA3"/>
    <w:rsid w:val="00A944A1"/>
    <w:rsid w:val="00AA4E36"/>
    <w:rsid w:val="00AB408A"/>
    <w:rsid w:val="00AD0A41"/>
    <w:rsid w:val="00AE4F27"/>
    <w:rsid w:val="00AF4C4C"/>
    <w:rsid w:val="00B20C7B"/>
    <w:rsid w:val="00B3537D"/>
    <w:rsid w:val="00B35B7E"/>
    <w:rsid w:val="00BC52A5"/>
    <w:rsid w:val="00BE3478"/>
    <w:rsid w:val="00C47EE2"/>
    <w:rsid w:val="00C620A9"/>
    <w:rsid w:val="00C6353E"/>
    <w:rsid w:val="00CA7451"/>
    <w:rsid w:val="00CE26BB"/>
    <w:rsid w:val="00CF481D"/>
    <w:rsid w:val="00D07BD7"/>
    <w:rsid w:val="00D416CE"/>
    <w:rsid w:val="00D77359"/>
    <w:rsid w:val="00D87616"/>
    <w:rsid w:val="00DB6760"/>
    <w:rsid w:val="00DC3B23"/>
    <w:rsid w:val="00DC6F7C"/>
    <w:rsid w:val="00E03EE9"/>
    <w:rsid w:val="00E14BF1"/>
    <w:rsid w:val="00E150AA"/>
    <w:rsid w:val="00E15801"/>
    <w:rsid w:val="00E16D4F"/>
    <w:rsid w:val="00E615DB"/>
    <w:rsid w:val="00E64411"/>
    <w:rsid w:val="00E76054"/>
    <w:rsid w:val="00E903AB"/>
    <w:rsid w:val="00E945A7"/>
    <w:rsid w:val="00E967C8"/>
    <w:rsid w:val="00EA3B89"/>
    <w:rsid w:val="00EF02DF"/>
    <w:rsid w:val="00F0284B"/>
    <w:rsid w:val="00F2213D"/>
    <w:rsid w:val="00F22750"/>
    <w:rsid w:val="00F303CC"/>
    <w:rsid w:val="00F32FF6"/>
    <w:rsid w:val="00F451A1"/>
    <w:rsid w:val="00F543B1"/>
    <w:rsid w:val="00F570A0"/>
    <w:rsid w:val="00F6359C"/>
    <w:rsid w:val="00F76F89"/>
    <w:rsid w:val="00F932C9"/>
    <w:rsid w:val="00FC18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610DC102-A60A-444D-BBCC-E29F15C5F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13BC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BC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47EE2"/>
    <w:pPr>
      <w:ind w:left="720"/>
      <w:contextualSpacing/>
    </w:pPr>
  </w:style>
  <w:style w:type="paragraph" w:customStyle="1" w:styleId="NormalText">
    <w:name w:val="Normal Text"/>
    <w:rsid w:val="000C23D5"/>
    <w:pPr>
      <w:widowControl w:val="0"/>
      <w:autoSpaceDE w:val="0"/>
      <w:autoSpaceDN w:val="0"/>
      <w:adjustRightInd w:val="0"/>
    </w:pPr>
    <w:rPr>
      <w:rFonts w:ascii="Palatino Linotype" w:eastAsia="Times New Roman" w:hAnsi="Palatino Linotype" w:cs="Palatino Linotype"/>
      <w:color w:val="000000"/>
      <w:sz w:val="20"/>
      <w:szCs w:val="20"/>
    </w:rPr>
  </w:style>
  <w:style w:type="paragraph" w:styleId="Header">
    <w:name w:val="header"/>
    <w:basedOn w:val="Normal"/>
    <w:link w:val="HeaderChar"/>
    <w:uiPriority w:val="99"/>
    <w:unhideWhenUsed/>
    <w:rsid w:val="00F503DF"/>
    <w:pPr>
      <w:tabs>
        <w:tab w:val="center" w:pos="4680"/>
        <w:tab w:val="right" w:pos="9360"/>
      </w:tabs>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F503DF"/>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F503DF"/>
    <w:pPr>
      <w:tabs>
        <w:tab w:val="center" w:pos="4680"/>
        <w:tab w:val="right" w:pos="9360"/>
      </w:tabs>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F503DF"/>
    <w:rPr>
      <w:rFonts w:ascii="Times New Roman" w:eastAsia="Times New Roman" w:hAnsi="Times New Roman" w:cs="Times New Roman"/>
      <w:sz w:val="20"/>
      <w:szCs w:val="20"/>
      <w:lang w:val="en-US"/>
    </w:rPr>
  </w:style>
  <w:style w:type="paragraph" w:customStyle="1" w:styleId="PuzzleTitle">
    <w:name w:val="PuzzleTitle"/>
    <w:basedOn w:val="Normal"/>
    <w:qFormat/>
    <w:rsid w:val="00E467B9"/>
    <w:pPr>
      <w:spacing w:after="360"/>
      <w:jc w:val="center"/>
    </w:pPr>
    <w:rPr>
      <w:rFonts w:ascii="Arial" w:eastAsia="Times New Roman" w:hAnsi="Arial" w:cs="Times New Roman"/>
      <w:sz w:val="44"/>
      <w:szCs w:val="20"/>
    </w:rPr>
  </w:style>
  <w:style w:type="paragraph" w:customStyle="1" w:styleId="CrossgridTiny">
    <w:name w:val="CrossgridTiny"/>
    <w:basedOn w:val="Normal"/>
    <w:qFormat/>
    <w:rsid w:val="004840F1"/>
    <w:rPr>
      <w:rFonts w:ascii="Arial" w:eastAsia="Times New Roman" w:hAnsi="Arial" w:cs="Times New Roman"/>
      <w:sz w:val="16"/>
      <w:szCs w:val="20"/>
    </w:rPr>
  </w:style>
  <w:style w:type="paragraph" w:customStyle="1" w:styleId="CrossgridAnswerTiny">
    <w:name w:val="CrossgridAnswerTiny"/>
    <w:basedOn w:val="Normal"/>
    <w:qFormat/>
    <w:rsid w:val="003B1CF4"/>
    <w:pPr>
      <w:jc w:val="center"/>
    </w:pPr>
    <w:rPr>
      <w:rFonts w:ascii="Times New Roman" w:eastAsia="Times New Roman" w:hAnsi="Times New Roman" w:cs="Times New Roman"/>
      <w:sz w:val="16"/>
      <w:szCs w:val="20"/>
    </w:rPr>
  </w:style>
  <w:style w:type="paragraph" w:customStyle="1" w:styleId="CluesTiny">
    <w:name w:val="CluesTiny"/>
    <w:basedOn w:val="Normal"/>
    <w:qFormat/>
    <w:rsid w:val="00161011"/>
    <w:rPr>
      <w:rFonts w:ascii="Arial" w:eastAsia="Times New Roman" w:hAnsi="Arial" w:cs="Times New Roman"/>
      <w:bCs/>
      <w:sz w:val="20"/>
      <w:szCs w:val="20"/>
    </w:rPr>
  </w:style>
  <w:style w:type="character" w:styleId="Hyperlink">
    <w:name w:val="Hyperlink"/>
    <w:uiPriority w:val="99"/>
    <w:unhideWhenUsed/>
    <w:rsid w:val="005C7A9B"/>
    <w:rPr>
      <w:color w:val="0563C1"/>
      <w:u w:val="single"/>
    </w:rPr>
  </w:style>
  <w:style w:type="paragraph" w:styleId="BodyText">
    <w:name w:val="Body Text"/>
    <w:basedOn w:val="Normal"/>
    <w:uiPriority w:val="1"/>
    <w:qFormat/>
    <w:pPr>
      <w:widowControl w:val="0"/>
      <w:autoSpaceDE w:val="0"/>
      <w:autoSpaceDN w:val="0"/>
      <w:spacing w:before="5"/>
      <w:ind w:left="1167"/>
    </w:pPr>
    <w:rPr>
      <w:rFonts w:ascii="Arial" w:eastAsia="Arial" w:hAnsi="Arial" w:cs="Arial"/>
    </w:rPr>
  </w:style>
  <w:style w:type="paragraph" w:styleId="Title">
    <w:name w:val="Title"/>
    <w:basedOn w:val="Normal"/>
    <w:uiPriority w:val="1"/>
    <w:qFormat/>
    <w:pPr>
      <w:widowControl w:val="0"/>
      <w:autoSpaceDE w:val="0"/>
      <w:autoSpaceDN w:val="0"/>
      <w:spacing w:before="254" w:line="459" w:lineRule="exact"/>
      <w:ind w:left="1950"/>
    </w:pPr>
    <w:rPr>
      <w:rFonts w:ascii="Arial" w:eastAsia="Arial" w:hAnsi="Arial" w:cs="Arial"/>
      <w:b/>
      <w:bCs/>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5" Type="http://schemas.openxmlformats.org/officeDocument/2006/relationships/footer" Target="footer5.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4.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hyperlink" Target="https://balsamiq.cloud/sdguf54/puh3jj6/r2278" TargetMode="External"/><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Pages>
  <Words>5912</Words>
  <Characters>33701</Characters>
  <Application>Microsoft Office Word</Application>
  <DocSecurity>0</DocSecurity>
  <Lines>280</Lines>
  <Paragraphs>79</Paragraphs>
  <ScaleCrop>false</ScaleCrop>
  <Company/>
  <LinksUpToDate>false</LinksUpToDate>
  <CharactersWithSpaces>39534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Hieu Nhung</cp:lastModifiedBy>
  <cp:revision>71</cp:revision>
  <dcterms:created xsi:type="dcterms:W3CDTF">2021-10-17T02:29:00Z</dcterms:created>
  <dcterms:modified xsi:type="dcterms:W3CDTF">2021-10-28T04:20:00Z</dcterms:modified>
</cp:coreProperties>
</file>